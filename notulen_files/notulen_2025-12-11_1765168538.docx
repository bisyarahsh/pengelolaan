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6DF04" w14:textId="77777777" w:rsidR="002E7AEF" w:rsidRDefault="002E7AEF">
      <w:pPr>
        <w:pStyle w:val="BodyText"/>
        <w:spacing w:before="149" w:after="1"/>
        <w:rPr>
          <w:sz w:val="20"/>
        </w:rPr>
      </w:pPr>
    </w:p>
    <w:p w14:paraId="2D3684AE" w14:textId="77777777" w:rsidR="002E7AEF" w:rsidRDefault="00000000">
      <w:pPr>
        <w:pStyle w:val="BodyText"/>
        <w:ind w:left="360"/>
        <w:rPr>
          <w:sz w:val="20"/>
        </w:rPr>
      </w:pPr>
      <w:r>
        <w:rPr>
          <w:noProof/>
          <w:sz w:val="20"/>
        </w:rPr>
        <mc:AlternateContent>
          <mc:Choice Requires="wpg">
            <w:drawing>
              <wp:inline distT="0" distB="0" distL="0" distR="0" wp14:anchorId="1CAF04D8" wp14:editId="01598A72">
                <wp:extent cx="5962650" cy="533400"/>
                <wp:effectExtent l="0" t="0" r="0" b="0"/>
                <wp:docPr id="21" name="Group 21"/>
                <wp:cNvGraphicFramePr/>
                <a:graphic xmlns:a="http://schemas.openxmlformats.org/drawingml/2006/main">
                  <a:graphicData uri="http://schemas.microsoft.com/office/word/2010/wordprocessingGroup">
                    <wpg:wgp>
                      <wpg:cNvGrpSpPr/>
                      <wpg:grpSpPr>
                        <a:xfrm>
                          <a:off x="0" y="0"/>
                          <a:ext cx="5962650" cy="533400"/>
                          <a:chOff x="0" y="0"/>
                          <a:chExt cx="5962650" cy="533400"/>
                        </a:xfrm>
                      </wpg:grpSpPr>
                      <wps:wsp>
                        <wps:cNvPr id="22" name="Graphic 22"/>
                        <wps:cNvSpPr/>
                        <wps:spPr>
                          <a:xfrm>
                            <a:off x="0" y="0"/>
                            <a:ext cx="5962650" cy="533400"/>
                          </a:xfrm>
                          <a:custGeom>
                            <a:avLst/>
                            <a:gdLst/>
                            <a:ahLst/>
                            <a:cxnLst/>
                            <a:rect l="l" t="t" r="r" b="b"/>
                            <a:pathLst>
                              <a:path w="5962650" h="533400">
                                <a:moveTo>
                                  <a:pt x="5962650" y="0"/>
                                </a:moveTo>
                                <a:lnTo>
                                  <a:pt x="0" y="0"/>
                                </a:lnTo>
                                <a:lnTo>
                                  <a:pt x="0" y="533400"/>
                                </a:lnTo>
                                <a:lnTo>
                                  <a:pt x="5962650" y="533400"/>
                                </a:lnTo>
                                <a:lnTo>
                                  <a:pt x="5962650" y="0"/>
                                </a:lnTo>
                                <a:close/>
                              </a:path>
                            </a:pathLst>
                          </a:custGeom>
                          <a:solidFill>
                            <a:srgbClr val="DCE6F1"/>
                          </a:solidFill>
                        </wps:spPr>
                        <wps:bodyPr wrap="square" lIns="0" tIns="0" rIns="0" bIns="0" rtlCol="0">
                          <a:noAutofit/>
                        </wps:bodyPr>
                      </wps:wsp>
                      <pic:pic xmlns:pic="http://schemas.openxmlformats.org/drawingml/2006/picture">
                        <pic:nvPicPr>
                          <pic:cNvPr id="23" name="Image 23"/>
                          <pic:cNvPicPr/>
                        </pic:nvPicPr>
                        <pic:blipFill>
                          <a:blip r:embed="rId8" cstate="print"/>
                          <a:stretch>
                            <a:fillRect/>
                          </a:stretch>
                        </pic:blipFill>
                        <pic:spPr>
                          <a:xfrm>
                            <a:off x="940308" y="289179"/>
                            <a:ext cx="4094226" cy="185166"/>
                          </a:xfrm>
                          <a:prstGeom prst="rect">
                            <a:avLst/>
                          </a:prstGeom>
                        </pic:spPr>
                      </pic:pic>
                      <pic:pic xmlns:pic="http://schemas.openxmlformats.org/drawingml/2006/picture">
                        <pic:nvPicPr>
                          <pic:cNvPr id="24" name="Image 24"/>
                          <pic:cNvPicPr/>
                        </pic:nvPicPr>
                        <pic:blipFill>
                          <a:blip r:embed="rId9" cstate="print"/>
                          <a:stretch>
                            <a:fillRect/>
                          </a:stretch>
                        </pic:blipFill>
                        <pic:spPr>
                          <a:xfrm>
                            <a:off x="940308" y="307432"/>
                            <a:ext cx="4092702" cy="101380"/>
                          </a:xfrm>
                          <a:prstGeom prst="rect">
                            <a:avLst/>
                          </a:prstGeom>
                        </pic:spPr>
                      </pic:pic>
                      <pic:pic xmlns:pic="http://schemas.openxmlformats.org/drawingml/2006/picture">
                        <pic:nvPicPr>
                          <pic:cNvPr id="25" name="Image 25"/>
                          <pic:cNvPicPr/>
                        </pic:nvPicPr>
                        <pic:blipFill>
                          <a:blip r:embed="rId10" cstate="print"/>
                          <a:stretch>
                            <a:fillRect/>
                          </a:stretch>
                        </pic:blipFill>
                        <pic:spPr>
                          <a:xfrm>
                            <a:off x="967739" y="98691"/>
                            <a:ext cx="4037838" cy="214109"/>
                          </a:xfrm>
                          <a:prstGeom prst="rect">
                            <a:avLst/>
                          </a:prstGeom>
                        </pic:spPr>
                      </pic:pic>
                      <pic:pic xmlns:pic="http://schemas.openxmlformats.org/drawingml/2006/picture">
                        <pic:nvPicPr>
                          <pic:cNvPr id="26" name="Image 26"/>
                          <pic:cNvPicPr/>
                        </pic:nvPicPr>
                        <pic:blipFill>
                          <a:blip r:embed="rId11" cstate="print"/>
                          <a:stretch>
                            <a:fillRect/>
                          </a:stretch>
                        </pic:blipFill>
                        <pic:spPr>
                          <a:xfrm>
                            <a:off x="993171" y="123983"/>
                            <a:ext cx="3988244" cy="164655"/>
                          </a:xfrm>
                          <a:prstGeom prst="rect">
                            <a:avLst/>
                          </a:prstGeom>
                        </pic:spPr>
                      </pic:pic>
                    </wpg:wgp>
                  </a:graphicData>
                </a:graphic>
              </wp:inline>
            </w:drawing>
          </mc:Choice>
          <mc:Fallback>
            <w:pict>
              <v:group w14:anchorId="4F73D7BB" id="Group 21" o:spid="_x0000_s1026" style="width:469.5pt;height:42pt;mso-position-horizontal-relative:char;mso-position-vertical-relative:line" coordsize="59626,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">
                <v:shape id="Graphic 22" o:spid="_x0000_s1027" style="position:absolute;width:59626;height:5334;visibility:visible;mso-wrap-style:square;v-text-anchor:top" coordsize="596265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" path="m5962650,l,,,533400r5962650,l5962650,xe" fillcolor="#dce6f1"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8" type="#_x0000_t75" style="position:absolute;left:9403;top:2891;width:40942;height:1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">
                  <v:imagedata r:id="rId12" o:title=""/>
                </v:shape>
                <v:shape id="Image 24" o:spid="_x0000_s1029" type="#_x0000_t75" style="position:absolute;left:9403;top:3074;width:40927;height:1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">
                  <v:imagedata r:id="rId13" o:title=""/>
                </v:shape>
                <v:shape id="Image 25" o:spid="_x0000_s1030" type="#_x0000_t75" style="position:absolute;left:9677;top:986;width:40378;height:2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">
                  <v:imagedata r:id="rId14" o:title=""/>
                </v:shape>
                <v:shape id="Image 26" o:spid="_x0000_s1031" type="#_x0000_t75" style="position:absolute;left:9931;top:1239;width:39883;height:1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">
                  <v:imagedata r:id="rId15" o:title=""/>
                </v:shape>
                <w10:anchorlock/>
              </v:group>
            </w:pict>
          </mc:Fallback>
        </mc:AlternateContent>
      </w:r>
    </w:p>
    <w:p w14:paraId="1F8CD42A" w14:textId="77777777" w:rsidR="002E7AEF" w:rsidRDefault="002E7AEF">
      <w:pPr>
        <w:pStyle w:val="BodyText"/>
        <w:rPr>
          <w:sz w:val="14"/>
        </w:rPr>
      </w:pPr>
    </w:p>
    <w:tbl>
      <w:tblPr>
        <w:tblW w:w="0" w:type="auto"/>
        <w:tblInd w:w="533" w:type="dxa"/>
        <w:tblLayout w:type="fixed"/>
        <w:tblCellMar>
          <w:left w:w="0" w:type="dxa"/>
          <w:right w:w="0" w:type="dxa"/>
        </w:tblCellMar>
        <w:tblLook w:val="04A0" w:firstRow="1" w:lastRow="0" w:firstColumn="1" w:lastColumn="0" w:noHBand="0" w:noVBand="1"/>
      </w:tblPr>
      <w:tblGrid>
        <w:gridCol w:w="4179"/>
        <w:gridCol w:w="5001"/>
      </w:tblGrid>
      <w:tr w:rsidR="002E7AEF" w14:paraId="5A04D293" w14:textId="77777777">
        <w:trPr>
          <w:trHeight w:val="3576"/>
        </w:trPr>
        <w:tc>
          <w:tcPr>
            <w:tcW w:w="4179" w:type="dxa"/>
          </w:tcPr>
          <w:p w14:paraId="78B417A3" w14:textId="77777777" w:rsidR="002E7AEF" w:rsidRDefault="00000000">
            <w:pPr>
              <w:pStyle w:val="TableParagraph"/>
              <w:spacing w:line="266" w:lineRule="exact"/>
              <w:ind w:left="50"/>
              <w:rPr>
                <w:b/>
                <w:sz w:val="24"/>
              </w:rPr>
            </w:pPr>
            <w:r>
              <w:rPr>
                <w:b/>
                <w:color w:val="538DD3"/>
                <w:spacing w:val="-5"/>
                <w:sz w:val="24"/>
                <w:u w:val="single" w:color="538DD3"/>
              </w:rPr>
              <w:t>POKOK</w:t>
            </w:r>
            <w:r>
              <w:rPr>
                <w:b/>
                <w:color w:val="538DD3"/>
                <w:spacing w:val="-6"/>
                <w:sz w:val="24"/>
                <w:u w:val="single" w:color="538DD3"/>
              </w:rPr>
              <w:t xml:space="preserve"> </w:t>
            </w:r>
            <w:r>
              <w:rPr>
                <w:b/>
                <w:color w:val="538DD3"/>
                <w:spacing w:val="-2"/>
                <w:sz w:val="24"/>
                <w:u w:val="single" w:color="538DD3"/>
              </w:rPr>
              <w:t>BAHASAN:</w:t>
            </w:r>
          </w:p>
          <w:p w14:paraId="2FFBB3E3" w14:textId="77777777" w:rsidR="002E7AEF" w:rsidRDefault="002E7AEF">
            <w:pPr>
              <w:pStyle w:val="TableParagraph"/>
              <w:spacing w:before="244"/>
              <w:ind w:left="0"/>
              <w:rPr>
                <w:sz w:val="24"/>
              </w:rPr>
            </w:pPr>
          </w:p>
          <w:p w14:paraId="6630E60D" w14:textId="77777777" w:rsidR="002E7AEF" w:rsidRDefault="00000000">
            <w:pPr>
              <w:pStyle w:val="TableParagraph"/>
              <w:tabs>
                <w:tab w:val="left" w:pos="769"/>
              </w:tabs>
              <w:spacing w:before="1"/>
              <w:ind w:left="769" w:right="266" w:hanging="360"/>
              <w:rPr>
                <w:sz w:val="24"/>
                <w:szCs w:val="24"/>
              </w:rPr>
            </w:pPr>
            <w:r>
              <w:rPr>
                <w:spacing w:val="-10"/>
                <w:sz w:val="24"/>
                <w:szCs w:val="24"/>
                <w:rtl/>
              </w:rPr>
              <w:t>ﻫ</w:t>
            </w:r>
            <w:r>
              <w:rPr>
                <w:sz w:val="24"/>
                <w:szCs w:val="24"/>
              </w:rPr>
              <w:tab/>
              <w:t>Prinsip</w:t>
            </w:r>
            <w:r>
              <w:rPr>
                <w:spacing w:val="-15"/>
                <w:sz w:val="24"/>
                <w:szCs w:val="24"/>
              </w:rPr>
              <w:t xml:space="preserve"> </w:t>
            </w:r>
            <w:r>
              <w:rPr>
                <w:sz w:val="24"/>
                <w:szCs w:val="24"/>
              </w:rPr>
              <w:t>kerja</w:t>
            </w:r>
            <w:r>
              <w:rPr>
                <w:spacing w:val="-15"/>
                <w:sz w:val="24"/>
                <w:szCs w:val="24"/>
              </w:rPr>
              <w:t xml:space="preserve"> </w:t>
            </w:r>
            <w:r>
              <w:rPr>
                <w:sz w:val="24"/>
                <w:szCs w:val="24"/>
              </w:rPr>
              <w:t>redirection</w:t>
            </w:r>
            <w:r>
              <w:rPr>
                <w:spacing w:val="-15"/>
                <w:sz w:val="24"/>
                <w:szCs w:val="24"/>
              </w:rPr>
              <w:t xml:space="preserve"> </w:t>
            </w:r>
            <w:r>
              <w:rPr>
                <w:sz w:val="24"/>
                <w:szCs w:val="24"/>
              </w:rPr>
              <w:t>teks</w:t>
            </w:r>
            <w:r>
              <w:rPr>
                <w:spacing w:val="-15"/>
                <w:sz w:val="24"/>
                <w:szCs w:val="24"/>
              </w:rPr>
              <w:t xml:space="preserve"> </w:t>
            </w:r>
            <w:r>
              <w:rPr>
                <w:sz w:val="24"/>
                <w:szCs w:val="24"/>
              </w:rPr>
              <w:t xml:space="preserve">dan </w:t>
            </w:r>
            <w:r>
              <w:rPr>
                <w:spacing w:val="-4"/>
                <w:sz w:val="24"/>
                <w:szCs w:val="24"/>
              </w:rPr>
              <w:t>file</w:t>
            </w:r>
          </w:p>
          <w:p w14:paraId="7CF671B6" w14:textId="77777777" w:rsidR="002E7AEF" w:rsidRDefault="00000000">
            <w:pPr>
              <w:pStyle w:val="TableParagraph"/>
              <w:tabs>
                <w:tab w:val="left" w:pos="769"/>
              </w:tabs>
              <w:spacing w:before="9"/>
              <w:ind w:left="769" w:right="874" w:hanging="360"/>
              <w:rPr>
                <w:sz w:val="24"/>
                <w:szCs w:val="24"/>
              </w:rPr>
            </w:pPr>
            <w:r>
              <w:rPr>
                <w:spacing w:val="-10"/>
                <w:sz w:val="24"/>
                <w:szCs w:val="24"/>
                <w:rtl/>
              </w:rPr>
              <w:t>ﻫ</w:t>
            </w:r>
            <w:r>
              <w:rPr>
                <w:sz w:val="24"/>
                <w:szCs w:val="24"/>
              </w:rPr>
              <w:tab/>
            </w:r>
            <w:r>
              <w:rPr>
                <w:spacing w:val="-2"/>
                <w:sz w:val="24"/>
                <w:szCs w:val="24"/>
              </w:rPr>
              <w:t>Manipulasi</w:t>
            </w:r>
            <w:r>
              <w:rPr>
                <w:spacing w:val="-11"/>
                <w:sz w:val="24"/>
                <w:szCs w:val="24"/>
              </w:rPr>
              <w:t xml:space="preserve"> </w:t>
            </w:r>
            <w:r>
              <w:rPr>
                <w:spacing w:val="-2"/>
                <w:sz w:val="24"/>
                <w:szCs w:val="24"/>
              </w:rPr>
              <w:t>standard</w:t>
            </w:r>
            <w:r>
              <w:rPr>
                <w:spacing w:val="-13"/>
                <w:sz w:val="24"/>
                <w:szCs w:val="24"/>
              </w:rPr>
              <w:t xml:space="preserve"> </w:t>
            </w:r>
            <w:r>
              <w:rPr>
                <w:spacing w:val="-2"/>
                <w:sz w:val="24"/>
                <w:szCs w:val="24"/>
              </w:rPr>
              <w:t xml:space="preserve">input, </w:t>
            </w:r>
            <w:r>
              <w:rPr>
                <w:sz w:val="24"/>
                <w:szCs w:val="24"/>
              </w:rPr>
              <w:t>output, dan error di shell</w:t>
            </w:r>
          </w:p>
          <w:p w14:paraId="15755007" w14:textId="77777777" w:rsidR="002E7AEF" w:rsidRDefault="00000000">
            <w:pPr>
              <w:pStyle w:val="TableParagraph"/>
              <w:tabs>
                <w:tab w:val="left" w:pos="769"/>
              </w:tabs>
              <w:spacing w:before="10" w:line="237" w:lineRule="auto"/>
              <w:ind w:left="769" w:right="301" w:hanging="360"/>
              <w:rPr>
                <w:sz w:val="24"/>
                <w:szCs w:val="24"/>
              </w:rPr>
            </w:pPr>
            <w:r>
              <w:rPr>
                <w:spacing w:val="-10"/>
                <w:sz w:val="24"/>
                <w:szCs w:val="24"/>
                <w:rtl/>
              </w:rPr>
              <w:t>ﻫ</w:t>
            </w:r>
            <w:r>
              <w:rPr>
                <w:sz w:val="24"/>
                <w:szCs w:val="24"/>
              </w:rPr>
              <w:tab/>
              <w:t xml:space="preserve">Filter output atau file di shell </w:t>
            </w:r>
            <w:r>
              <w:rPr>
                <w:spacing w:val="-2"/>
                <w:sz w:val="24"/>
                <w:szCs w:val="24"/>
              </w:rPr>
              <w:t>menggunakan</w:t>
            </w:r>
            <w:r>
              <w:rPr>
                <w:spacing w:val="-13"/>
                <w:sz w:val="24"/>
                <w:szCs w:val="24"/>
              </w:rPr>
              <w:t xml:space="preserve"> </w:t>
            </w:r>
            <w:r>
              <w:rPr>
                <w:spacing w:val="-2"/>
                <w:sz w:val="24"/>
                <w:szCs w:val="24"/>
              </w:rPr>
              <w:t>regular</w:t>
            </w:r>
            <w:r>
              <w:rPr>
                <w:spacing w:val="-13"/>
                <w:sz w:val="24"/>
                <w:szCs w:val="24"/>
              </w:rPr>
              <w:t xml:space="preserve"> </w:t>
            </w:r>
            <w:r>
              <w:rPr>
                <w:spacing w:val="-2"/>
                <w:sz w:val="24"/>
                <w:szCs w:val="24"/>
              </w:rPr>
              <w:t>expression (regex)</w:t>
            </w:r>
          </w:p>
          <w:p w14:paraId="508BC83A" w14:textId="77777777" w:rsidR="002E7AEF" w:rsidRDefault="00000000">
            <w:pPr>
              <w:pStyle w:val="TableParagraph"/>
              <w:tabs>
                <w:tab w:val="left" w:pos="769"/>
              </w:tabs>
              <w:spacing w:before="11"/>
              <w:ind w:left="769" w:right="302" w:hanging="360"/>
              <w:rPr>
                <w:sz w:val="24"/>
                <w:szCs w:val="24"/>
              </w:rPr>
            </w:pPr>
            <w:r>
              <w:rPr>
                <w:spacing w:val="-10"/>
                <w:sz w:val="24"/>
                <w:szCs w:val="24"/>
                <w:rtl/>
              </w:rPr>
              <w:t>ﻫ</w:t>
            </w:r>
            <w:r>
              <w:rPr>
                <w:sz w:val="24"/>
                <w:szCs w:val="24"/>
              </w:rPr>
              <w:tab/>
              <w:t>Menampilkan</w:t>
            </w:r>
            <w:r>
              <w:rPr>
                <w:spacing w:val="-15"/>
                <w:sz w:val="24"/>
                <w:szCs w:val="24"/>
              </w:rPr>
              <w:t xml:space="preserve"> </w:t>
            </w:r>
            <w:r>
              <w:rPr>
                <w:sz w:val="24"/>
                <w:szCs w:val="24"/>
              </w:rPr>
              <w:t>output</w:t>
            </w:r>
            <w:r>
              <w:rPr>
                <w:spacing w:val="-15"/>
                <w:sz w:val="24"/>
                <w:szCs w:val="24"/>
              </w:rPr>
              <w:t xml:space="preserve"> </w:t>
            </w:r>
            <w:r>
              <w:rPr>
                <w:sz w:val="24"/>
                <w:szCs w:val="24"/>
              </w:rPr>
              <w:t>file</w:t>
            </w:r>
            <w:r>
              <w:rPr>
                <w:spacing w:val="-15"/>
                <w:sz w:val="24"/>
                <w:szCs w:val="24"/>
              </w:rPr>
              <w:t xml:space="preserve"> </w:t>
            </w:r>
            <w:r>
              <w:rPr>
                <w:sz w:val="24"/>
                <w:szCs w:val="24"/>
              </w:rPr>
              <w:t>dengan paging atau berdasarkan pilihan</w:t>
            </w:r>
          </w:p>
        </w:tc>
        <w:tc>
          <w:tcPr>
            <w:tcW w:w="5001" w:type="dxa"/>
          </w:tcPr>
          <w:p w14:paraId="1D8D2EF1" w14:textId="77777777" w:rsidR="002E7AEF" w:rsidRDefault="00000000">
            <w:pPr>
              <w:pStyle w:val="TableParagraph"/>
              <w:spacing w:line="263" w:lineRule="exact"/>
              <w:ind w:left="268"/>
              <w:rPr>
                <w:b/>
                <w:sz w:val="24"/>
              </w:rPr>
            </w:pPr>
            <w:r>
              <w:rPr>
                <w:b/>
                <w:color w:val="00AF50"/>
                <w:spacing w:val="-2"/>
                <w:sz w:val="24"/>
                <w:u w:val="single" w:color="00AF50"/>
              </w:rPr>
              <w:t>OBJEKTIF:</w:t>
            </w:r>
          </w:p>
          <w:p w14:paraId="4C4E8D2C" w14:textId="77777777" w:rsidR="002E7AEF" w:rsidRDefault="002E7AEF">
            <w:pPr>
              <w:pStyle w:val="TableParagraph"/>
              <w:spacing w:before="2"/>
              <w:ind w:left="0"/>
              <w:rPr>
                <w:sz w:val="24"/>
              </w:rPr>
            </w:pPr>
          </w:p>
          <w:p w14:paraId="7C8A9E9B" w14:textId="77777777" w:rsidR="002E7AEF" w:rsidRDefault="00000000">
            <w:pPr>
              <w:pStyle w:val="TableParagraph"/>
              <w:numPr>
                <w:ilvl w:val="0"/>
                <w:numId w:val="1"/>
              </w:numPr>
              <w:tabs>
                <w:tab w:val="left" w:pos="703"/>
              </w:tabs>
              <w:spacing w:line="237" w:lineRule="auto"/>
              <w:ind w:right="104"/>
              <w:rPr>
                <w:sz w:val="24"/>
              </w:rPr>
            </w:pPr>
            <w:r>
              <w:rPr>
                <w:spacing w:val="-2"/>
                <w:sz w:val="24"/>
              </w:rPr>
              <w:t>Mahasiswa</w:t>
            </w:r>
            <w:r>
              <w:rPr>
                <w:spacing w:val="-7"/>
                <w:sz w:val="24"/>
              </w:rPr>
              <w:t xml:space="preserve"> </w:t>
            </w:r>
            <w:r>
              <w:rPr>
                <w:spacing w:val="-2"/>
                <w:sz w:val="24"/>
              </w:rPr>
              <w:t>mampu</w:t>
            </w:r>
            <w:r>
              <w:rPr>
                <w:spacing w:val="-7"/>
                <w:sz w:val="24"/>
              </w:rPr>
              <w:t xml:space="preserve"> </w:t>
            </w:r>
            <w:r>
              <w:rPr>
                <w:spacing w:val="-2"/>
                <w:sz w:val="24"/>
              </w:rPr>
              <w:t>memahami</w:t>
            </w:r>
            <w:r>
              <w:rPr>
                <w:spacing w:val="-8"/>
                <w:sz w:val="24"/>
              </w:rPr>
              <w:t xml:space="preserve"> </w:t>
            </w:r>
            <w:r>
              <w:rPr>
                <w:spacing w:val="-2"/>
                <w:sz w:val="24"/>
              </w:rPr>
              <w:t>prinsip</w:t>
            </w:r>
            <w:r>
              <w:rPr>
                <w:spacing w:val="-9"/>
                <w:sz w:val="24"/>
              </w:rPr>
              <w:t xml:space="preserve"> </w:t>
            </w:r>
            <w:r>
              <w:rPr>
                <w:spacing w:val="-2"/>
                <w:sz w:val="24"/>
              </w:rPr>
              <w:t>kerja redirection</w:t>
            </w:r>
          </w:p>
          <w:p w14:paraId="6CF3A767" w14:textId="77777777" w:rsidR="002E7AEF" w:rsidRDefault="00000000">
            <w:pPr>
              <w:pStyle w:val="TableParagraph"/>
              <w:numPr>
                <w:ilvl w:val="0"/>
                <w:numId w:val="1"/>
              </w:numPr>
              <w:tabs>
                <w:tab w:val="left" w:pos="703"/>
              </w:tabs>
              <w:spacing w:before="6" w:line="237" w:lineRule="auto"/>
              <w:ind w:right="276"/>
              <w:rPr>
                <w:sz w:val="24"/>
              </w:rPr>
            </w:pPr>
            <w:r>
              <w:rPr>
                <w:spacing w:val="-2"/>
                <w:sz w:val="24"/>
              </w:rPr>
              <w:t>Mahasiswa</w:t>
            </w:r>
            <w:r>
              <w:rPr>
                <w:spacing w:val="-13"/>
                <w:sz w:val="24"/>
              </w:rPr>
              <w:t xml:space="preserve"> </w:t>
            </w:r>
            <w:r>
              <w:rPr>
                <w:spacing w:val="-2"/>
                <w:sz w:val="24"/>
              </w:rPr>
              <w:t>mampu</w:t>
            </w:r>
            <w:r>
              <w:rPr>
                <w:spacing w:val="-13"/>
                <w:sz w:val="24"/>
              </w:rPr>
              <w:t xml:space="preserve"> </w:t>
            </w:r>
            <w:r>
              <w:rPr>
                <w:spacing w:val="-2"/>
                <w:sz w:val="24"/>
              </w:rPr>
              <w:t xml:space="preserve">mengimplementasikan </w:t>
            </w:r>
            <w:r>
              <w:rPr>
                <w:sz w:val="24"/>
              </w:rPr>
              <w:t>perintah-perintah yang berkaitan dengan standard input, output,</w:t>
            </w:r>
            <w:r>
              <w:rPr>
                <w:spacing w:val="40"/>
                <w:sz w:val="24"/>
              </w:rPr>
              <w:t xml:space="preserve"> </w:t>
            </w:r>
            <w:r>
              <w:rPr>
                <w:sz w:val="24"/>
              </w:rPr>
              <w:t>dan error</w:t>
            </w:r>
          </w:p>
          <w:p w14:paraId="5A6A0770" w14:textId="77777777" w:rsidR="002E7AEF" w:rsidRDefault="00000000">
            <w:pPr>
              <w:pStyle w:val="TableParagraph"/>
              <w:numPr>
                <w:ilvl w:val="0"/>
                <w:numId w:val="1"/>
              </w:numPr>
              <w:tabs>
                <w:tab w:val="left" w:pos="703"/>
              </w:tabs>
              <w:spacing w:before="6" w:line="237" w:lineRule="auto"/>
              <w:ind w:right="47"/>
              <w:rPr>
                <w:sz w:val="24"/>
              </w:rPr>
            </w:pPr>
            <w:r>
              <w:rPr>
                <w:sz w:val="24"/>
              </w:rPr>
              <w:t xml:space="preserve">Mahasiswa mampu mengimplementasikan </w:t>
            </w:r>
            <w:r>
              <w:rPr>
                <w:spacing w:val="-2"/>
                <w:sz w:val="24"/>
              </w:rPr>
              <w:t>perintah-perintah</w:t>
            </w:r>
            <w:r>
              <w:rPr>
                <w:spacing w:val="-11"/>
                <w:sz w:val="24"/>
              </w:rPr>
              <w:t xml:space="preserve"> </w:t>
            </w:r>
            <w:r>
              <w:rPr>
                <w:spacing w:val="-2"/>
                <w:sz w:val="24"/>
              </w:rPr>
              <w:t>untuk</w:t>
            </w:r>
            <w:r>
              <w:rPr>
                <w:spacing w:val="-10"/>
                <w:sz w:val="24"/>
              </w:rPr>
              <w:t xml:space="preserve"> </w:t>
            </w:r>
            <w:r>
              <w:rPr>
                <w:spacing w:val="-2"/>
                <w:sz w:val="24"/>
              </w:rPr>
              <w:t>melakukan</w:t>
            </w:r>
            <w:r>
              <w:rPr>
                <w:spacing w:val="-11"/>
                <w:sz w:val="24"/>
              </w:rPr>
              <w:t xml:space="preserve"> </w:t>
            </w:r>
            <w:r>
              <w:rPr>
                <w:spacing w:val="-2"/>
                <w:sz w:val="24"/>
              </w:rPr>
              <w:t xml:space="preserve">filterisasi </w:t>
            </w:r>
            <w:r>
              <w:rPr>
                <w:sz w:val="24"/>
              </w:rPr>
              <w:t>output atau file menggunakan regex</w:t>
            </w:r>
          </w:p>
          <w:p w14:paraId="30AC389E" w14:textId="77777777" w:rsidR="002E7AEF" w:rsidRDefault="00000000">
            <w:pPr>
              <w:pStyle w:val="TableParagraph"/>
              <w:numPr>
                <w:ilvl w:val="0"/>
                <w:numId w:val="1"/>
              </w:numPr>
              <w:tabs>
                <w:tab w:val="left" w:pos="703"/>
              </w:tabs>
              <w:spacing w:line="274" w:lineRule="exact"/>
              <w:ind w:right="188"/>
              <w:rPr>
                <w:sz w:val="24"/>
              </w:rPr>
            </w:pPr>
            <w:r>
              <w:rPr>
                <w:spacing w:val="-2"/>
                <w:sz w:val="24"/>
              </w:rPr>
              <w:t>Mahasiswa</w:t>
            </w:r>
            <w:r>
              <w:rPr>
                <w:spacing w:val="-13"/>
                <w:sz w:val="24"/>
              </w:rPr>
              <w:t xml:space="preserve"> </w:t>
            </w:r>
            <w:r>
              <w:rPr>
                <w:spacing w:val="-2"/>
                <w:sz w:val="24"/>
              </w:rPr>
              <w:t>mampu</w:t>
            </w:r>
            <w:r>
              <w:rPr>
                <w:spacing w:val="-13"/>
                <w:sz w:val="24"/>
              </w:rPr>
              <w:t xml:space="preserve"> </w:t>
            </w:r>
            <w:r>
              <w:rPr>
                <w:spacing w:val="-2"/>
                <w:sz w:val="24"/>
              </w:rPr>
              <w:t>menggunakan</w:t>
            </w:r>
            <w:r>
              <w:rPr>
                <w:spacing w:val="-13"/>
                <w:sz w:val="24"/>
              </w:rPr>
              <w:t xml:space="preserve"> </w:t>
            </w:r>
            <w:r>
              <w:rPr>
                <w:spacing w:val="-2"/>
                <w:sz w:val="24"/>
              </w:rPr>
              <w:t xml:space="preserve">perintah- </w:t>
            </w:r>
            <w:r>
              <w:rPr>
                <w:sz w:val="24"/>
              </w:rPr>
              <w:t>peritah untuk menampilkan output sesuai kebutuhan berbasis redirection dan regex</w:t>
            </w:r>
          </w:p>
        </w:tc>
      </w:tr>
    </w:tbl>
    <w:p w14:paraId="060F2EB1" w14:textId="77777777" w:rsidR="002E7AEF" w:rsidRDefault="002E7AEF">
      <w:pPr>
        <w:pStyle w:val="BodyText"/>
      </w:pPr>
    </w:p>
    <w:p w14:paraId="0F7EF540" w14:textId="77777777" w:rsidR="002E7AEF" w:rsidRDefault="002E7AEF">
      <w:pPr>
        <w:pStyle w:val="BodyText"/>
        <w:spacing w:before="225"/>
      </w:pPr>
    </w:p>
    <w:p w14:paraId="14934D87" w14:textId="77777777" w:rsidR="002E7AEF" w:rsidRDefault="00000000">
      <w:pPr>
        <w:pStyle w:val="Heading1"/>
        <w:rPr>
          <w:u w:val="none"/>
        </w:rPr>
      </w:pPr>
      <w:r>
        <w:rPr>
          <w:color w:val="538DD3"/>
          <w:spacing w:val="-2"/>
          <w:u w:color="538DD3"/>
        </w:rPr>
        <w:t>TUGAS</w:t>
      </w:r>
      <w:r>
        <w:rPr>
          <w:color w:val="538DD3"/>
          <w:spacing w:val="-7"/>
          <w:u w:color="538DD3"/>
        </w:rPr>
        <w:t xml:space="preserve"> </w:t>
      </w:r>
      <w:r>
        <w:rPr>
          <w:color w:val="538DD3"/>
          <w:spacing w:val="-2"/>
          <w:u w:color="538DD3"/>
        </w:rPr>
        <w:t>PRAKTIKUM:</w:t>
      </w:r>
    </w:p>
    <w:p w14:paraId="7211ED23" w14:textId="77777777" w:rsidR="002E7AEF" w:rsidRDefault="00000000">
      <w:pPr>
        <w:pStyle w:val="ListParagraph"/>
        <w:numPr>
          <w:ilvl w:val="0"/>
          <w:numId w:val="2"/>
        </w:numPr>
        <w:tabs>
          <w:tab w:val="left" w:pos="787"/>
        </w:tabs>
        <w:spacing w:before="238" w:line="273" w:lineRule="auto"/>
        <w:ind w:right="1076"/>
        <w:rPr>
          <w:rFonts w:ascii="Times New Roman"/>
          <w:sz w:val="24"/>
        </w:rPr>
      </w:pPr>
      <w:r>
        <w:rPr>
          <w:rFonts w:ascii="Times New Roman"/>
          <w:spacing w:val="-2"/>
          <w:sz w:val="24"/>
        </w:rPr>
        <w:t>Mengerjakan</w:t>
      </w:r>
      <w:r>
        <w:rPr>
          <w:rFonts w:ascii="Times New Roman"/>
          <w:spacing w:val="-11"/>
          <w:sz w:val="24"/>
        </w:rPr>
        <w:t xml:space="preserve"> </w:t>
      </w:r>
      <w:r>
        <w:rPr>
          <w:rFonts w:ascii="Times New Roman"/>
          <w:spacing w:val="-2"/>
          <w:sz w:val="24"/>
        </w:rPr>
        <w:t>setiap</w:t>
      </w:r>
      <w:r>
        <w:rPr>
          <w:rFonts w:ascii="Times New Roman"/>
          <w:spacing w:val="-12"/>
          <w:sz w:val="24"/>
        </w:rPr>
        <w:t xml:space="preserve"> </w:t>
      </w:r>
      <w:r>
        <w:rPr>
          <w:rFonts w:ascii="Times New Roman"/>
          <w:spacing w:val="-2"/>
          <w:sz w:val="24"/>
        </w:rPr>
        <w:t>langkah</w:t>
      </w:r>
      <w:r>
        <w:rPr>
          <w:rFonts w:ascii="Times New Roman"/>
          <w:spacing w:val="-12"/>
          <w:sz w:val="24"/>
        </w:rPr>
        <w:t xml:space="preserve"> </w:t>
      </w:r>
      <w:r>
        <w:rPr>
          <w:rFonts w:ascii="Times New Roman"/>
          <w:spacing w:val="-2"/>
          <w:sz w:val="24"/>
        </w:rPr>
        <w:t>yang</w:t>
      </w:r>
      <w:r>
        <w:rPr>
          <w:rFonts w:ascii="Times New Roman"/>
          <w:spacing w:val="-12"/>
          <w:sz w:val="24"/>
        </w:rPr>
        <w:t xml:space="preserve"> </w:t>
      </w:r>
      <w:r>
        <w:rPr>
          <w:rFonts w:ascii="Times New Roman"/>
          <w:spacing w:val="-2"/>
          <w:sz w:val="24"/>
        </w:rPr>
        <w:t>ada</w:t>
      </w:r>
      <w:r>
        <w:rPr>
          <w:rFonts w:ascii="Times New Roman"/>
          <w:spacing w:val="-11"/>
          <w:sz w:val="24"/>
        </w:rPr>
        <w:t xml:space="preserve"> </w:t>
      </w:r>
      <w:r>
        <w:rPr>
          <w:rFonts w:ascii="Times New Roman"/>
          <w:spacing w:val="-2"/>
          <w:sz w:val="24"/>
        </w:rPr>
        <w:t>di</w:t>
      </w:r>
      <w:r>
        <w:rPr>
          <w:rFonts w:ascii="Times New Roman"/>
          <w:spacing w:val="-12"/>
          <w:sz w:val="24"/>
        </w:rPr>
        <w:t xml:space="preserve"> </w:t>
      </w:r>
      <w:r>
        <w:rPr>
          <w:rFonts w:ascii="Times New Roman"/>
          <w:spacing w:val="-2"/>
          <w:sz w:val="24"/>
        </w:rPr>
        <w:t>modul</w:t>
      </w:r>
      <w:r>
        <w:rPr>
          <w:rFonts w:ascii="Times New Roman"/>
          <w:spacing w:val="-12"/>
          <w:sz w:val="24"/>
        </w:rPr>
        <w:t xml:space="preserve"> </w:t>
      </w:r>
      <w:r>
        <w:rPr>
          <w:rFonts w:ascii="Times New Roman"/>
          <w:spacing w:val="-2"/>
          <w:sz w:val="24"/>
        </w:rPr>
        <w:t>praktikum</w:t>
      </w:r>
      <w:r>
        <w:rPr>
          <w:rFonts w:ascii="Times New Roman"/>
          <w:spacing w:val="-11"/>
          <w:sz w:val="24"/>
        </w:rPr>
        <w:t xml:space="preserve"> </w:t>
      </w:r>
      <w:r>
        <w:rPr>
          <w:rFonts w:ascii="Times New Roman"/>
          <w:spacing w:val="-2"/>
          <w:sz w:val="24"/>
        </w:rPr>
        <w:t>dengan</w:t>
      </w:r>
      <w:r>
        <w:rPr>
          <w:rFonts w:ascii="Times New Roman"/>
          <w:spacing w:val="-10"/>
          <w:sz w:val="24"/>
        </w:rPr>
        <w:t xml:space="preserve"> </w:t>
      </w:r>
      <w:r>
        <w:rPr>
          <w:rFonts w:ascii="Times New Roman"/>
          <w:spacing w:val="-2"/>
          <w:sz w:val="24"/>
        </w:rPr>
        <w:t>bukti</w:t>
      </w:r>
      <w:r>
        <w:rPr>
          <w:rFonts w:ascii="Times New Roman"/>
          <w:spacing w:val="-11"/>
          <w:sz w:val="24"/>
        </w:rPr>
        <w:t xml:space="preserve"> </w:t>
      </w:r>
      <w:r>
        <w:rPr>
          <w:rFonts w:ascii="Times New Roman"/>
          <w:spacing w:val="-2"/>
          <w:sz w:val="24"/>
        </w:rPr>
        <w:t>print</w:t>
      </w:r>
      <w:r>
        <w:rPr>
          <w:rFonts w:ascii="Times New Roman"/>
          <w:spacing w:val="-9"/>
          <w:sz w:val="24"/>
        </w:rPr>
        <w:t xml:space="preserve"> </w:t>
      </w:r>
      <w:r>
        <w:rPr>
          <w:rFonts w:ascii="Times New Roman"/>
          <w:spacing w:val="-2"/>
          <w:sz w:val="24"/>
        </w:rPr>
        <w:t>screen</w:t>
      </w:r>
      <w:r>
        <w:rPr>
          <w:rFonts w:ascii="Times New Roman"/>
          <w:spacing w:val="-11"/>
          <w:sz w:val="24"/>
        </w:rPr>
        <w:t xml:space="preserve"> </w:t>
      </w:r>
      <w:r>
        <w:rPr>
          <w:rFonts w:ascii="Times New Roman"/>
          <w:spacing w:val="-2"/>
          <w:sz w:val="24"/>
        </w:rPr>
        <w:t>dari</w:t>
      </w:r>
      <w:r>
        <w:rPr>
          <w:rFonts w:ascii="Times New Roman"/>
          <w:spacing w:val="-12"/>
          <w:sz w:val="24"/>
        </w:rPr>
        <w:t xml:space="preserve"> </w:t>
      </w:r>
      <w:r>
        <w:rPr>
          <w:rFonts w:ascii="Times New Roman"/>
          <w:spacing w:val="-2"/>
          <w:sz w:val="24"/>
        </w:rPr>
        <w:t xml:space="preserve">output </w:t>
      </w:r>
      <w:r>
        <w:rPr>
          <w:rFonts w:ascii="Times New Roman"/>
          <w:sz w:val="24"/>
        </w:rPr>
        <w:t>yang didapat dan harus melalui shell dengan nama Anda.</w:t>
      </w:r>
    </w:p>
    <w:p w14:paraId="34C3414A" w14:textId="77777777" w:rsidR="002E7AEF" w:rsidRDefault="00000000">
      <w:pPr>
        <w:pStyle w:val="ListParagraph"/>
        <w:numPr>
          <w:ilvl w:val="0"/>
          <w:numId w:val="2"/>
        </w:numPr>
        <w:tabs>
          <w:tab w:val="left" w:pos="787"/>
        </w:tabs>
        <w:spacing w:line="276" w:lineRule="exact"/>
        <w:ind w:hanging="427"/>
        <w:rPr>
          <w:rFonts w:ascii="Times New Roman"/>
          <w:sz w:val="24"/>
        </w:rPr>
      </w:pPr>
      <w:r>
        <w:rPr>
          <w:rFonts w:ascii="Times New Roman"/>
          <w:spacing w:val="-2"/>
          <w:sz w:val="24"/>
        </w:rPr>
        <w:t>Menjawab</w:t>
      </w:r>
      <w:r>
        <w:rPr>
          <w:rFonts w:ascii="Times New Roman"/>
          <w:spacing w:val="-13"/>
          <w:sz w:val="24"/>
        </w:rPr>
        <w:t xml:space="preserve"> </w:t>
      </w:r>
      <w:r>
        <w:rPr>
          <w:rFonts w:ascii="Times New Roman"/>
          <w:spacing w:val="-2"/>
          <w:sz w:val="24"/>
        </w:rPr>
        <w:t>seluruh</w:t>
      </w:r>
      <w:r>
        <w:rPr>
          <w:rFonts w:ascii="Times New Roman"/>
          <w:spacing w:val="-12"/>
          <w:sz w:val="24"/>
        </w:rPr>
        <w:t xml:space="preserve"> </w:t>
      </w:r>
      <w:r>
        <w:rPr>
          <w:rFonts w:ascii="Times New Roman"/>
          <w:spacing w:val="-2"/>
          <w:sz w:val="24"/>
        </w:rPr>
        <w:t>soal</w:t>
      </w:r>
      <w:r>
        <w:rPr>
          <w:rFonts w:ascii="Times New Roman"/>
          <w:spacing w:val="-13"/>
          <w:sz w:val="24"/>
        </w:rPr>
        <w:t xml:space="preserve"> </w:t>
      </w:r>
      <w:r>
        <w:rPr>
          <w:rFonts w:ascii="Times New Roman"/>
          <w:spacing w:val="-2"/>
          <w:sz w:val="24"/>
        </w:rPr>
        <w:t>praktikum</w:t>
      </w:r>
    </w:p>
    <w:p w14:paraId="41AC8B2D" w14:textId="77777777" w:rsidR="002E7AEF" w:rsidRDefault="00000000">
      <w:pPr>
        <w:pStyle w:val="ListParagraph"/>
        <w:numPr>
          <w:ilvl w:val="0"/>
          <w:numId w:val="2"/>
        </w:numPr>
        <w:tabs>
          <w:tab w:val="left" w:pos="787"/>
        </w:tabs>
        <w:spacing w:before="39" w:line="273" w:lineRule="auto"/>
        <w:ind w:right="1079"/>
        <w:rPr>
          <w:rFonts w:ascii="Times New Roman"/>
          <w:sz w:val="24"/>
        </w:rPr>
      </w:pPr>
      <w:r>
        <w:rPr>
          <w:rFonts w:ascii="Times New Roman"/>
          <w:sz w:val="24"/>
        </w:rPr>
        <w:t>Mengumpulkan</w:t>
      </w:r>
      <w:r>
        <w:rPr>
          <w:rFonts w:ascii="Times New Roman"/>
          <w:spacing w:val="-15"/>
          <w:sz w:val="24"/>
        </w:rPr>
        <w:t xml:space="preserve"> </w:t>
      </w:r>
      <w:r>
        <w:rPr>
          <w:rFonts w:ascii="Times New Roman"/>
          <w:sz w:val="24"/>
        </w:rPr>
        <w:t>hasil</w:t>
      </w:r>
      <w:r>
        <w:rPr>
          <w:rFonts w:ascii="Times New Roman"/>
          <w:spacing w:val="-15"/>
          <w:sz w:val="24"/>
        </w:rPr>
        <w:t xml:space="preserve"> </w:t>
      </w:r>
      <w:r>
        <w:rPr>
          <w:rFonts w:ascii="Times New Roman"/>
          <w:sz w:val="24"/>
        </w:rPr>
        <w:t>praktikum</w:t>
      </w:r>
      <w:r>
        <w:rPr>
          <w:rFonts w:ascii="Times New Roman"/>
          <w:spacing w:val="-15"/>
          <w:sz w:val="24"/>
        </w:rPr>
        <w:t xml:space="preserve"> </w:t>
      </w:r>
      <w:r>
        <w:rPr>
          <w:rFonts w:ascii="Times New Roman"/>
          <w:sz w:val="24"/>
        </w:rPr>
        <w:t>di</w:t>
      </w:r>
      <w:r>
        <w:rPr>
          <w:rFonts w:ascii="Times New Roman"/>
          <w:spacing w:val="-15"/>
          <w:sz w:val="24"/>
        </w:rPr>
        <w:t xml:space="preserve"> </w:t>
      </w:r>
      <w:r>
        <w:rPr>
          <w:rFonts w:ascii="Times New Roman"/>
          <w:sz w:val="24"/>
        </w:rPr>
        <w:t>learning</w:t>
      </w:r>
      <w:r>
        <w:rPr>
          <w:rFonts w:ascii="Times New Roman"/>
          <w:spacing w:val="-15"/>
          <w:sz w:val="24"/>
        </w:rPr>
        <w:t xml:space="preserve"> </w:t>
      </w:r>
      <w:r>
        <w:rPr>
          <w:rFonts w:ascii="Times New Roman"/>
          <w:sz w:val="24"/>
        </w:rPr>
        <w:t>pada</w:t>
      </w:r>
      <w:r>
        <w:rPr>
          <w:rFonts w:ascii="Times New Roman"/>
          <w:spacing w:val="-15"/>
          <w:sz w:val="24"/>
        </w:rPr>
        <w:t xml:space="preserve"> </w:t>
      </w:r>
      <w:r>
        <w:rPr>
          <w:rFonts w:ascii="Times New Roman"/>
          <w:sz w:val="24"/>
        </w:rPr>
        <w:t>link</w:t>
      </w:r>
      <w:r>
        <w:rPr>
          <w:rFonts w:ascii="Times New Roman"/>
          <w:spacing w:val="-15"/>
          <w:sz w:val="24"/>
        </w:rPr>
        <w:t xml:space="preserve"> </w:t>
      </w:r>
      <w:r>
        <w:rPr>
          <w:rFonts w:ascii="Times New Roman"/>
          <w:sz w:val="24"/>
        </w:rPr>
        <w:t>yang</w:t>
      </w:r>
      <w:r>
        <w:rPr>
          <w:rFonts w:ascii="Times New Roman"/>
          <w:spacing w:val="-15"/>
          <w:sz w:val="24"/>
        </w:rPr>
        <w:t xml:space="preserve"> </w:t>
      </w:r>
      <w:r>
        <w:rPr>
          <w:rFonts w:ascii="Times New Roman"/>
          <w:sz w:val="24"/>
        </w:rPr>
        <w:t>telah</w:t>
      </w:r>
      <w:r>
        <w:rPr>
          <w:rFonts w:ascii="Times New Roman"/>
          <w:spacing w:val="-15"/>
          <w:sz w:val="24"/>
        </w:rPr>
        <w:t xml:space="preserve"> </w:t>
      </w:r>
      <w:r>
        <w:rPr>
          <w:rFonts w:ascii="Times New Roman"/>
          <w:sz w:val="24"/>
        </w:rPr>
        <w:t>disediakan</w:t>
      </w:r>
      <w:r>
        <w:rPr>
          <w:rFonts w:ascii="Times New Roman"/>
          <w:spacing w:val="-15"/>
          <w:sz w:val="24"/>
        </w:rPr>
        <w:t xml:space="preserve"> </w:t>
      </w:r>
      <w:r>
        <w:rPr>
          <w:rFonts w:ascii="Times New Roman"/>
          <w:sz w:val="24"/>
        </w:rPr>
        <w:t>dengan</w:t>
      </w:r>
      <w:r>
        <w:rPr>
          <w:rFonts w:ascii="Times New Roman"/>
          <w:spacing w:val="-15"/>
          <w:sz w:val="24"/>
        </w:rPr>
        <w:t xml:space="preserve"> </w:t>
      </w:r>
      <w:r>
        <w:rPr>
          <w:rFonts w:ascii="Times New Roman"/>
          <w:sz w:val="24"/>
        </w:rPr>
        <w:t>format</w:t>
      </w:r>
      <w:r>
        <w:rPr>
          <w:rFonts w:ascii="Times New Roman"/>
          <w:spacing w:val="-15"/>
          <w:sz w:val="24"/>
        </w:rPr>
        <w:t xml:space="preserve"> </w:t>
      </w:r>
      <w:r>
        <w:rPr>
          <w:rFonts w:ascii="Times New Roman"/>
          <w:sz w:val="24"/>
        </w:rPr>
        <w:t>file pdf, berikan nama file dengan nama Anda</w:t>
      </w:r>
    </w:p>
    <w:p w14:paraId="13640847" w14:textId="77777777" w:rsidR="002E7AEF" w:rsidRDefault="00000000">
      <w:pPr>
        <w:pStyle w:val="Heading1"/>
        <w:numPr>
          <w:ilvl w:val="0"/>
          <w:numId w:val="2"/>
        </w:numPr>
        <w:tabs>
          <w:tab w:val="left" w:pos="787"/>
        </w:tabs>
        <w:spacing w:before="4"/>
        <w:ind w:hanging="427"/>
        <w:rPr>
          <w:b w:val="0"/>
          <w:color w:val="FF0000"/>
          <w:u w:val="none"/>
        </w:rPr>
      </w:pPr>
      <w:r>
        <w:rPr>
          <w:b w:val="0"/>
          <w:noProof/>
        </w:rPr>
        <w:drawing>
          <wp:anchor distT="0" distB="0" distL="0" distR="0" simplePos="0" relativeHeight="251655168" behindDoc="0" locked="0" layoutInCell="1" allowOverlap="1" wp14:anchorId="6320DED3" wp14:editId="7F113352">
            <wp:simplePos x="0" y="0"/>
            <wp:positionH relativeFrom="page">
              <wp:posOffset>2367915</wp:posOffset>
            </wp:positionH>
            <wp:positionV relativeFrom="paragraph">
              <wp:posOffset>869315</wp:posOffset>
            </wp:positionV>
            <wp:extent cx="3114040" cy="330200"/>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3114294" cy="329958"/>
                    </a:xfrm>
                    <a:prstGeom prst="rect">
                      <a:avLst/>
                    </a:prstGeom>
                  </pic:spPr>
                </pic:pic>
              </a:graphicData>
            </a:graphic>
          </wp:anchor>
        </w:drawing>
      </w:r>
      <w:r>
        <w:rPr>
          <w:color w:val="FF0000"/>
          <w:spacing w:val="-4"/>
          <w:u w:val="none"/>
        </w:rPr>
        <w:t>TIDAK</w:t>
      </w:r>
      <w:r>
        <w:rPr>
          <w:color w:val="FF0000"/>
          <w:spacing w:val="-7"/>
          <w:u w:val="none"/>
        </w:rPr>
        <w:t xml:space="preserve"> </w:t>
      </w:r>
      <w:r>
        <w:rPr>
          <w:color w:val="FF0000"/>
          <w:spacing w:val="-4"/>
          <w:u w:val="none"/>
        </w:rPr>
        <w:t>ADA</w:t>
      </w:r>
      <w:r>
        <w:rPr>
          <w:color w:val="FF0000"/>
          <w:spacing w:val="-10"/>
          <w:u w:val="none"/>
        </w:rPr>
        <w:t xml:space="preserve"> </w:t>
      </w:r>
      <w:r>
        <w:rPr>
          <w:color w:val="FF0000"/>
          <w:spacing w:val="-4"/>
          <w:u w:val="none"/>
        </w:rPr>
        <w:t>PERPANJANGAN</w:t>
      </w:r>
      <w:r>
        <w:rPr>
          <w:color w:val="FF0000"/>
          <w:spacing w:val="-8"/>
          <w:u w:val="none"/>
        </w:rPr>
        <w:t xml:space="preserve"> </w:t>
      </w:r>
      <w:r>
        <w:rPr>
          <w:color w:val="FF0000"/>
          <w:spacing w:val="-4"/>
          <w:u w:val="none"/>
        </w:rPr>
        <w:t>WAKTU</w:t>
      </w:r>
      <w:r>
        <w:rPr>
          <w:color w:val="FF0000"/>
          <w:spacing w:val="-9"/>
          <w:u w:val="none"/>
        </w:rPr>
        <w:t xml:space="preserve"> </w:t>
      </w:r>
      <w:r>
        <w:rPr>
          <w:color w:val="FF0000"/>
          <w:spacing w:val="-4"/>
          <w:u w:val="none"/>
        </w:rPr>
        <w:t>PENGUMPULAN</w:t>
      </w:r>
    </w:p>
    <w:p w14:paraId="7F9E57D7" w14:textId="77777777" w:rsidR="002E7AEF" w:rsidRDefault="00000000">
      <w:pPr>
        <w:pStyle w:val="BodyText"/>
        <w:spacing w:before="157"/>
        <w:rPr>
          <w:b/>
          <w:sz w:val="20"/>
        </w:rPr>
      </w:pPr>
      <w:r>
        <w:rPr>
          <w:b/>
          <w:noProof/>
          <w:sz w:val="20"/>
        </w:rPr>
        <mc:AlternateContent>
          <mc:Choice Requires="wpg">
            <w:drawing>
              <wp:anchor distT="0" distB="0" distL="0" distR="0" simplePos="0" relativeHeight="251656192" behindDoc="1" locked="0" layoutInCell="1" allowOverlap="1" wp14:anchorId="51EAC0F5" wp14:editId="35F94DB2">
                <wp:simplePos x="0" y="0"/>
                <wp:positionH relativeFrom="page">
                  <wp:posOffset>914400</wp:posOffset>
                </wp:positionH>
                <wp:positionV relativeFrom="paragraph">
                  <wp:posOffset>260985</wp:posOffset>
                </wp:positionV>
                <wp:extent cx="5943600" cy="868045"/>
                <wp:effectExtent l="0" t="0" r="0" b="0"/>
                <wp:wrapTopAndBottom/>
                <wp:docPr id="28" name="Group 28"/>
                <wp:cNvGraphicFramePr/>
                <a:graphic xmlns:a="http://schemas.openxmlformats.org/drawingml/2006/main">
                  <a:graphicData uri="http://schemas.microsoft.com/office/word/2010/wordprocessingGroup">
                    <wpg:wgp>
                      <wpg:cNvGrpSpPr/>
                      <wpg:grpSpPr>
                        <a:xfrm>
                          <a:off x="0" y="0"/>
                          <a:ext cx="5943600" cy="868044"/>
                          <a:chOff x="0" y="0"/>
                          <a:chExt cx="5943600" cy="868044"/>
                        </a:xfrm>
                      </wpg:grpSpPr>
                      <wps:wsp>
                        <wps:cNvPr id="29" name="Graphic 29"/>
                        <wps:cNvSpPr/>
                        <wps:spPr>
                          <a:xfrm>
                            <a:off x="0" y="0"/>
                            <a:ext cx="5943600" cy="868044"/>
                          </a:xfrm>
                          <a:custGeom>
                            <a:avLst/>
                            <a:gdLst/>
                            <a:ahLst/>
                            <a:cxnLst/>
                            <a:rect l="l" t="t" r="r" b="b"/>
                            <a:pathLst>
                              <a:path w="5943600" h="868044">
                                <a:moveTo>
                                  <a:pt x="5943600" y="0"/>
                                </a:moveTo>
                                <a:lnTo>
                                  <a:pt x="0" y="0"/>
                                </a:lnTo>
                                <a:lnTo>
                                  <a:pt x="0" y="868045"/>
                                </a:lnTo>
                                <a:lnTo>
                                  <a:pt x="5943600" y="868045"/>
                                </a:lnTo>
                                <a:lnTo>
                                  <a:pt x="5943600" y="0"/>
                                </a:lnTo>
                                <a:close/>
                              </a:path>
                            </a:pathLst>
                          </a:custGeom>
                          <a:solidFill>
                            <a:srgbClr val="B8CDE4"/>
                          </a:solidFill>
                        </wps:spPr>
                        <wps:bodyPr wrap="square" lIns="0" tIns="0" rIns="0" bIns="0" rtlCol="0">
                          <a:noAutofit/>
                        </wps:bodyPr>
                      </wps:wsp>
                      <pic:pic xmlns:pic="http://schemas.openxmlformats.org/drawingml/2006/picture">
                        <pic:nvPicPr>
                          <pic:cNvPr id="30" name="Image 30"/>
                          <pic:cNvPicPr/>
                        </pic:nvPicPr>
                        <pic:blipFill>
                          <a:blip r:embed="rId17" cstate="print"/>
                          <a:stretch>
                            <a:fillRect/>
                          </a:stretch>
                        </pic:blipFill>
                        <pic:spPr>
                          <a:xfrm>
                            <a:off x="106679" y="45084"/>
                            <a:ext cx="5770626" cy="281177"/>
                          </a:xfrm>
                          <a:prstGeom prst="rect">
                            <a:avLst/>
                          </a:prstGeom>
                        </pic:spPr>
                      </pic:pic>
                      <pic:pic xmlns:pic="http://schemas.openxmlformats.org/drawingml/2006/picture">
                        <pic:nvPicPr>
                          <pic:cNvPr id="31" name="Image 31"/>
                          <pic:cNvPicPr/>
                        </pic:nvPicPr>
                        <pic:blipFill>
                          <a:blip r:embed="rId18" cstate="print"/>
                          <a:stretch>
                            <a:fillRect/>
                          </a:stretch>
                        </pic:blipFill>
                        <pic:spPr>
                          <a:xfrm>
                            <a:off x="236220" y="214236"/>
                            <a:ext cx="5510022" cy="329958"/>
                          </a:xfrm>
                          <a:prstGeom prst="rect">
                            <a:avLst/>
                          </a:prstGeom>
                        </pic:spPr>
                      </pic:pic>
                      <wps:wsp>
                        <wps:cNvPr id="32" name="Textbox 32"/>
                        <wps:cNvSpPr txBox="1"/>
                        <wps:spPr>
                          <a:xfrm>
                            <a:off x="0" y="0"/>
                            <a:ext cx="5943600" cy="868044"/>
                          </a:xfrm>
                          <a:prstGeom prst="rect">
                            <a:avLst/>
                          </a:prstGeom>
                        </wps:spPr>
                        <wps:txbx>
                          <w:txbxContent>
                            <w:p w14:paraId="09007E25" w14:textId="77777777" w:rsidR="002E7AEF" w:rsidRDefault="00000000">
                              <w:pPr>
                                <w:spacing w:before="57" w:line="273" w:lineRule="auto"/>
                                <w:ind w:left="317" w:right="320"/>
                                <w:jc w:val="center"/>
                                <w:rPr>
                                  <w:b/>
                                  <w:sz w:val="26"/>
                                </w:rPr>
                              </w:pPr>
                              <w:r>
                                <w:rPr>
                                  <w:b/>
                                  <w:color w:val="E26C09"/>
                                  <w:w w:val="90"/>
                                  <w:sz w:val="26"/>
                                </w:rPr>
                                <w:t xml:space="preserve">Jangan lupa copy-kan file vdi hasil instalasi Linux Anda ke Flashdisk Anda agar Anda dapat menggunakan kembali hasil instalasi tersebut di komputer manapun cukup </w:t>
                              </w:r>
                              <w:r>
                                <w:rPr>
                                  <w:b/>
                                  <w:color w:val="E26C09"/>
                                  <w:spacing w:val="-6"/>
                                  <w:sz w:val="26"/>
                                </w:rPr>
                                <w:t>dengan</w:t>
                              </w:r>
                              <w:r>
                                <w:rPr>
                                  <w:b/>
                                  <w:color w:val="E26C09"/>
                                  <w:spacing w:val="-11"/>
                                  <w:sz w:val="26"/>
                                </w:rPr>
                                <w:t xml:space="preserve"> </w:t>
                              </w:r>
                              <w:r>
                                <w:rPr>
                                  <w:b/>
                                  <w:color w:val="E26C09"/>
                                  <w:spacing w:val="-6"/>
                                  <w:sz w:val="26"/>
                                </w:rPr>
                                <w:t>menginstal</w:t>
                              </w:r>
                              <w:r>
                                <w:rPr>
                                  <w:b/>
                                  <w:color w:val="E26C09"/>
                                  <w:spacing w:val="-10"/>
                                  <w:sz w:val="26"/>
                                </w:rPr>
                                <w:t xml:space="preserve"> </w:t>
                              </w:r>
                              <w:r>
                                <w:rPr>
                                  <w:b/>
                                  <w:color w:val="E26C09"/>
                                  <w:spacing w:val="-6"/>
                                  <w:sz w:val="26"/>
                                </w:rPr>
                                <w:t>kembali</w:t>
                              </w:r>
                              <w:r>
                                <w:rPr>
                                  <w:b/>
                                  <w:color w:val="E26C09"/>
                                  <w:spacing w:val="-10"/>
                                  <w:sz w:val="26"/>
                                </w:rPr>
                                <w:t xml:space="preserve"> </w:t>
                              </w:r>
                              <w:r>
                                <w:rPr>
                                  <w:b/>
                                  <w:color w:val="E26C09"/>
                                  <w:spacing w:val="-6"/>
                                  <w:sz w:val="26"/>
                                </w:rPr>
                                <w:t>dari</w:t>
                              </w:r>
                              <w:r>
                                <w:rPr>
                                  <w:b/>
                                  <w:color w:val="E26C09"/>
                                  <w:spacing w:val="-10"/>
                                  <w:sz w:val="26"/>
                                </w:rPr>
                                <w:t xml:space="preserve"> </w:t>
                              </w:r>
                              <w:r>
                                <w:rPr>
                                  <w:b/>
                                  <w:color w:val="E26C09"/>
                                  <w:spacing w:val="-6"/>
                                  <w:sz w:val="26"/>
                                </w:rPr>
                                <w:t>file</w:t>
                              </w:r>
                              <w:r>
                                <w:rPr>
                                  <w:b/>
                                  <w:color w:val="E26C09"/>
                                  <w:spacing w:val="-11"/>
                                  <w:sz w:val="26"/>
                                </w:rPr>
                                <w:t xml:space="preserve"> </w:t>
                              </w:r>
                              <w:r>
                                <w:rPr>
                                  <w:b/>
                                  <w:color w:val="E26C09"/>
                                  <w:spacing w:val="-6"/>
                                  <w:sz w:val="26"/>
                                </w:rPr>
                                <w:t>vdi</w:t>
                              </w:r>
                              <w:r>
                                <w:rPr>
                                  <w:b/>
                                  <w:color w:val="E26C09"/>
                                  <w:spacing w:val="-10"/>
                                  <w:sz w:val="26"/>
                                </w:rPr>
                                <w:t xml:space="preserve"> </w:t>
                              </w:r>
                              <w:r>
                                <w:rPr>
                                  <w:b/>
                                  <w:color w:val="E26C09"/>
                                  <w:spacing w:val="-6"/>
                                  <w:sz w:val="26"/>
                                </w:rPr>
                                <w:t>ini!!</w:t>
                              </w:r>
                            </w:p>
                          </w:txbxContent>
                        </wps:txbx>
                        <wps:bodyPr wrap="square" lIns="0" tIns="0" rIns="0" bIns="0" rtlCol="0">
                          <a:noAutofit/>
                        </wps:bodyPr>
                      </wps:wsp>
                    </wpg:wgp>
                  </a:graphicData>
                </a:graphic>
              </wp:anchor>
            </w:drawing>
          </mc:Choice>
          <mc:Fallback>
            <w:pict>
              <v:group w14:anchorId="51EAC0F5" id="Group 28" o:spid="_x0000_s1026" style="position:absolute;margin-left:1in;margin-top:20.55pt;width:468pt;height:68.35pt;z-index:-251660288;mso-wrap-distance-left:0;mso-wrap-distance-right:0;mso-position-horizontal-relative:page" coordsize="59436,8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">
                <v:shape id="Graphic 29" o:spid="_x0000_s1027" style="position:absolute;width:59436;height:8680;visibility:visible;mso-wrap-style:square;v-text-anchor:top" coordsize="5943600,868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" path="m5943600,l,,,868045r5943600,l5943600,xe" fillcolor="#b8cde4" stroked="f">
                  <v:path arrowok="t"/>
                </v:shape>
                <v:shape id="Image 30" o:spid="_x0000_s1028" type="#_x0000_t75" style="position:absolute;left:1066;top:450;width:57707;height:2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">
                  <v:imagedata r:id="rId19" o:title=""/>
                </v:shape>
                <v:shape id="Image 31" o:spid="_x0000_s1029" type="#_x0000_t75" style="position:absolute;left:2362;top:2142;width:55100;height:3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">
                  <v:imagedata r:id="rId20" o:title=""/>
                </v:shape>
                <v:shapetype id="_x0000_t202" coordsize="21600,21600" o:spt="202" path="m,l,21600r21600,l21600,xe">
                  <v:stroke joinstyle="miter"/>
                  <v:path gradientshapeok="t" o:connecttype="rect"/>
                </v:shapetype>
                <v:shape id="Textbox 32" o:spid="_x0000_s1030" type="#_x0000_t202" style="position:absolute;width:59436;height:8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9007E25" w14:textId="77777777" w:rsidR="002E7AEF" w:rsidRDefault="00000000">
                        <w:pPr>
                          <w:spacing w:before="57" w:line="273" w:lineRule="auto"/>
                          <w:ind w:left="317" w:right="320"/>
                          <w:jc w:val="center"/>
                          <w:rPr>
                            <w:b/>
                            <w:sz w:val="26"/>
                          </w:rPr>
                        </w:pPr>
                        <w:r>
                          <w:rPr>
                            <w:b/>
                            <w:color w:val="E26C09"/>
                            <w:w w:val="90"/>
                            <w:sz w:val="26"/>
                          </w:rPr>
                          <w:t xml:space="preserve">Jangan lupa copy-kan file vdi hasil instalasi Linux Anda ke Flashdisk Anda agar Anda dapat menggunakan kembali hasil instalasi tersebut di komputer manapun cukup </w:t>
                        </w:r>
                        <w:r>
                          <w:rPr>
                            <w:b/>
                            <w:color w:val="E26C09"/>
                            <w:spacing w:val="-6"/>
                            <w:sz w:val="26"/>
                          </w:rPr>
                          <w:t>dengan</w:t>
                        </w:r>
                        <w:r>
                          <w:rPr>
                            <w:b/>
                            <w:color w:val="E26C09"/>
                            <w:spacing w:val="-11"/>
                            <w:sz w:val="26"/>
                          </w:rPr>
                          <w:t xml:space="preserve"> </w:t>
                        </w:r>
                        <w:r>
                          <w:rPr>
                            <w:b/>
                            <w:color w:val="E26C09"/>
                            <w:spacing w:val="-6"/>
                            <w:sz w:val="26"/>
                          </w:rPr>
                          <w:t>menginstal</w:t>
                        </w:r>
                        <w:r>
                          <w:rPr>
                            <w:b/>
                            <w:color w:val="E26C09"/>
                            <w:spacing w:val="-10"/>
                            <w:sz w:val="26"/>
                          </w:rPr>
                          <w:t xml:space="preserve"> </w:t>
                        </w:r>
                        <w:r>
                          <w:rPr>
                            <w:b/>
                            <w:color w:val="E26C09"/>
                            <w:spacing w:val="-6"/>
                            <w:sz w:val="26"/>
                          </w:rPr>
                          <w:t>kembali</w:t>
                        </w:r>
                        <w:r>
                          <w:rPr>
                            <w:b/>
                            <w:color w:val="E26C09"/>
                            <w:spacing w:val="-10"/>
                            <w:sz w:val="26"/>
                          </w:rPr>
                          <w:t xml:space="preserve"> </w:t>
                        </w:r>
                        <w:r>
                          <w:rPr>
                            <w:b/>
                            <w:color w:val="E26C09"/>
                            <w:spacing w:val="-6"/>
                            <w:sz w:val="26"/>
                          </w:rPr>
                          <w:t>dari</w:t>
                        </w:r>
                        <w:r>
                          <w:rPr>
                            <w:b/>
                            <w:color w:val="E26C09"/>
                            <w:spacing w:val="-10"/>
                            <w:sz w:val="26"/>
                          </w:rPr>
                          <w:t xml:space="preserve"> </w:t>
                        </w:r>
                        <w:r>
                          <w:rPr>
                            <w:b/>
                            <w:color w:val="E26C09"/>
                            <w:spacing w:val="-6"/>
                            <w:sz w:val="26"/>
                          </w:rPr>
                          <w:t>file</w:t>
                        </w:r>
                        <w:r>
                          <w:rPr>
                            <w:b/>
                            <w:color w:val="E26C09"/>
                            <w:spacing w:val="-11"/>
                            <w:sz w:val="26"/>
                          </w:rPr>
                          <w:t xml:space="preserve"> </w:t>
                        </w:r>
                        <w:r>
                          <w:rPr>
                            <w:b/>
                            <w:color w:val="E26C09"/>
                            <w:spacing w:val="-6"/>
                            <w:sz w:val="26"/>
                          </w:rPr>
                          <w:t>vdi</w:t>
                        </w:r>
                        <w:r>
                          <w:rPr>
                            <w:b/>
                            <w:color w:val="E26C09"/>
                            <w:spacing w:val="-10"/>
                            <w:sz w:val="26"/>
                          </w:rPr>
                          <w:t xml:space="preserve"> </w:t>
                        </w:r>
                        <w:r>
                          <w:rPr>
                            <w:b/>
                            <w:color w:val="E26C09"/>
                            <w:spacing w:val="-6"/>
                            <w:sz w:val="26"/>
                          </w:rPr>
                          <w:t>ini!!</w:t>
                        </w:r>
                      </w:p>
                    </w:txbxContent>
                  </v:textbox>
                </v:shape>
                <w10:wrap type="topAndBottom" anchorx="page"/>
              </v:group>
            </w:pict>
          </mc:Fallback>
        </mc:AlternateContent>
      </w:r>
    </w:p>
    <w:p w14:paraId="789CE151" w14:textId="77777777" w:rsidR="002E7AEF" w:rsidRDefault="002E7AEF">
      <w:pPr>
        <w:pStyle w:val="BodyText"/>
        <w:spacing w:before="243"/>
        <w:rPr>
          <w:b/>
        </w:rPr>
      </w:pPr>
    </w:p>
    <w:p w14:paraId="357CD757" w14:textId="77777777" w:rsidR="002E7AEF" w:rsidRDefault="00000000">
      <w:pPr>
        <w:ind w:left="360"/>
        <w:rPr>
          <w:b/>
          <w:sz w:val="24"/>
        </w:rPr>
      </w:pPr>
      <w:r>
        <w:rPr>
          <w:b/>
          <w:color w:val="538DD3"/>
          <w:spacing w:val="-2"/>
          <w:sz w:val="24"/>
          <w:u w:val="single" w:color="538DD3"/>
        </w:rPr>
        <w:t>PENJELASAN:</w:t>
      </w:r>
    </w:p>
    <w:p w14:paraId="115DE246" w14:textId="77777777" w:rsidR="002E7AEF" w:rsidRDefault="00000000">
      <w:pPr>
        <w:pStyle w:val="BodyText"/>
        <w:spacing w:before="240" w:line="237" w:lineRule="auto"/>
        <w:ind w:left="360" w:right="1074"/>
        <w:jc w:val="both"/>
      </w:pPr>
      <w:r>
        <w:t>Secara</w:t>
      </w:r>
      <w:r>
        <w:rPr>
          <w:spacing w:val="-9"/>
        </w:rPr>
        <w:t xml:space="preserve"> </w:t>
      </w:r>
      <w:r>
        <w:t>normal</w:t>
      </w:r>
      <w:r>
        <w:rPr>
          <w:spacing w:val="-7"/>
        </w:rPr>
        <w:t xml:space="preserve"> </w:t>
      </w:r>
      <w:r>
        <w:t>umumnya</w:t>
      </w:r>
      <w:r>
        <w:rPr>
          <w:spacing w:val="-9"/>
        </w:rPr>
        <w:t xml:space="preserve"> </w:t>
      </w:r>
      <w:r>
        <w:t>ketika</w:t>
      </w:r>
      <w:r>
        <w:rPr>
          <w:spacing w:val="-7"/>
        </w:rPr>
        <w:t xml:space="preserve"> </w:t>
      </w:r>
      <w:r>
        <w:t>kita</w:t>
      </w:r>
      <w:r>
        <w:rPr>
          <w:spacing w:val="-7"/>
        </w:rPr>
        <w:t xml:space="preserve"> </w:t>
      </w:r>
      <w:r>
        <w:t>menuliskan</w:t>
      </w:r>
      <w:r>
        <w:rPr>
          <w:spacing w:val="-7"/>
        </w:rPr>
        <w:t xml:space="preserve"> </w:t>
      </w:r>
      <w:r>
        <w:t>perintah</w:t>
      </w:r>
      <w:r>
        <w:rPr>
          <w:spacing w:val="-7"/>
        </w:rPr>
        <w:t xml:space="preserve"> </w:t>
      </w:r>
      <w:r>
        <w:t>di</w:t>
      </w:r>
      <w:r>
        <w:rPr>
          <w:spacing w:val="-7"/>
        </w:rPr>
        <w:t xml:space="preserve"> </w:t>
      </w:r>
      <w:r>
        <w:t>shell</w:t>
      </w:r>
      <w:r>
        <w:rPr>
          <w:spacing w:val="-7"/>
        </w:rPr>
        <w:t xml:space="preserve"> </w:t>
      </w:r>
      <w:r>
        <w:t>kemudian</w:t>
      </w:r>
      <w:r>
        <w:rPr>
          <w:spacing w:val="-7"/>
        </w:rPr>
        <w:t xml:space="preserve"> </w:t>
      </w:r>
      <w:r>
        <w:t>dieksekusi</w:t>
      </w:r>
      <w:r>
        <w:rPr>
          <w:spacing w:val="-7"/>
        </w:rPr>
        <w:t xml:space="preserve"> </w:t>
      </w:r>
      <w:r>
        <w:t>maka</w:t>
      </w:r>
      <w:r>
        <w:rPr>
          <w:spacing w:val="-7"/>
        </w:rPr>
        <w:t xml:space="preserve"> </w:t>
      </w:r>
      <w:r>
        <w:t>akan tampil</w:t>
      </w:r>
      <w:r>
        <w:rPr>
          <w:spacing w:val="-7"/>
        </w:rPr>
        <w:t xml:space="preserve"> </w:t>
      </w:r>
      <w:r>
        <w:t>output</w:t>
      </w:r>
      <w:r>
        <w:rPr>
          <w:spacing w:val="-7"/>
        </w:rPr>
        <w:t xml:space="preserve"> </w:t>
      </w:r>
      <w:r>
        <w:t>di</w:t>
      </w:r>
      <w:r>
        <w:rPr>
          <w:spacing w:val="-7"/>
        </w:rPr>
        <w:t xml:space="preserve"> </w:t>
      </w:r>
      <w:r>
        <w:t>layar,</w:t>
      </w:r>
      <w:r>
        <w:rPr>
          <w:spacing w:val="-6"/>
        </w:rPr>
        <w:t xml:space="preserve"> </w:t>
      </w:r>
      <w:r>
        <w:t>(output</w:t>
      </w:r>
      <w:r>
        <w:rPr>
          <w:spacing w:val="-7"/>
        </w:rPr>
        <w:t xml:space="preserve"> </w:t>
      </w:r>
      <w:r>
        <w:t>ini</w:t>
      </w:r>
      <w:r>
        <w:rPr>
          <w:spacing w:val="-7"/>
        </w:rPr>
        <w:t xml:space="preserve"> </w:t>
      </w:r>
      <w:r>
        <w:t>disebut</w:t>
      </w:r>
      <w:r>
        <w:rPr>
          <w:spacing w:val="-7"/>
        </w:rPr>
        <w:t xml:space="preserve"> </w:t>
      </w:r>
      <w:r>
        <w:t>juga</w:t>
      </w:r>
      <w:r>
        <w:rPr>
          <w:spacing w:val="-7"/>
        </w:rPr>
        <w:t xml:space="preserve"> </w:t>
      </w:r>
      <w:r>
        <w:t>dengan</w:t>
      </w:r>
      <w:r>
        <w:rPr>
          <w:spacing w:val="-6"/>
        </w:rPr>
        <w:t xml:space="preserve"> </w:t>
      </w:r>
      <w:r>
        <w:t>istilah</w:t>
      </w:r>
      <w:r>
        <w:rPr>
          <w:spacing w:val="-4"/>
        </w:rPr>
        <w:t xml:space="preserve"> </w:t>
      </w:r>
      <w:r>
        <w:rPr>
          <w:i/>
          <w:sz w:val="25"/>
        </w:rPr>
        <w:t>channel</w:t>
      </w:r>
      <w:r>
        <w:t>)</w:t>
      </w:r>
      <w:r>
        <w:rPr>
          <w:spacing w:val="-7"/>
        </w:rPr>
        <w:t xml:space="preserve"> </w:t>
      </w:r>
      <w:r>
        <w:t>output</w:t>
      </w:r>
      <w:r>
        <w:rPr>
          <w:spacing w:val="-7"/>
        </w:rPr>
        <w:t xml:space="preserve"> </w:t>
      </w:r>
      <w:r>
        <w:t>yang</w:t>
      </w:r>
      <w:r>
        <w:rPr>
          <w:spacing w:val="-7"/>
        </w:rPr>
        <w:t xml:space="preserve"> </w:t>
      </w:r>
      <w:r>
        <w:t>tampil</w:t>
      </w:r>
      <w:r>
        <w:rPr>
          <w:spacing w:val="-7"/>
        </w:rPr>
        <w:t xml:space="preserve"> </w:t>
      </w:r>
      <w:r>
        <w:t>di</w:t>
      </w:r>
      <w:r>
        <w:rPr>
          <w:spacing w:val="-7"/>
        </w:rPr>
        <w:t xml:space="preserve"> </w:t>
      </w:r>
      <w:r>
        <w:t xml:space="preserve">layar disebut dengan </w:t>
      </w:r>
      <w:r>
        <w:rPr>
          <w:b/>
          <w:color w:val="006FC0"/>
        </w:rPr>
        <w:t>standard output</w:t>
      </w:r>
      <w:r>
        <w:t xml:space="preserve">, yang dilambangkan dengan istilah/tulisan </w:t>
      </w:r>
      <w:r>
        <w:rPr>
          <w:rFonts w:ascii="Cambria"/>
          <w:b/>
          <w:color w:val="006FC0"/>
        </w:rPr>
        <w:t>stdout</w:t>
      </w:r>
      <w:r>
        <w:t xml:space="preserve">. Nomor </w:t>
      </w:r>
      <w:r>
        <w:rPr>
          <w:b/>
          <w:color w:val="006FC0"/>
        </w:rPr>
        <w:t xml:space="preserve">deskriptor file </w:t>
      </w:r>
      <w:r>
        <w:t>untuk</w:t>
      </w:r>
      <w:r>
        <w:rPr>
          <w:spacing w:val="-1"/>
        </w:rPr>
        <w:t xml:space="preserve"> </w:t>
      </w:r>
      <w:r>
        <w:t>channel</w:t>
      </w:r>
      <w:r>
        <w:rPr>
          <w:spacing w:val="-2"/>
        </w:rPr>
        <w:t xml:space="preserve"> </w:t>
      </w:r>
      <w:r>
        <w:t>ini</w:t>
      </w:r>
      <w:r>
        <w:rPr>
          <w:spacing w:val="-2"/>
        </w:rPr>
        <w:t xml:space="preserve"> </w:t>
      </w:r>
      <w:r>
        <w:t xml:space="preserve">adalah </w:t>
      </w:r>
      <w:r>
        <w:rPr>
          <w:b/>
          <w:color w:val="006FC0"/>
        </w:rPr>
        <w:t>1</w:t>
      </w:r>
      <w:r>
        <w:t>.</w:t>
      </w:r>
    </w:p>
    <w:p w14:paraId="59BE5DB6" w14:textId="77777777" w:rsidR="002E7AEF" w:rsidRDefault="002E7AEF">
      <w:pPr>
        <w:pStyle w:val="BodyText"/>
        <w:spacing w:line="237" w:lineRule="auto"/>
        <w:jc w:val="both"/>
        <w:sectPr w:rsidR="002E7AEF">
          <w:headerReference w:type="default" r:id="rId21"/>
          <w:footerReference w:type="default" r:id="rId22"/>
          <w:type w:val="continuous"/>
          <w:pgSz w:w="12240" w:h="15840"/>
          <w:pgMar w:top="1540" w:right="360" w:bottom="1280" w:left="1080" w:header="0" w:footer="1093" w:gutter="0"/>
          <w:pgNumType w:start="1"/>
          <w:cols w:space="720"/>
        </w:sectPr>
      </w:pPr>
    </w:p>
    <w:p w14:paraId="771DF77D" w14:textId="77777777" w:rsidR="002E7AEF" w:rsidRDefault="00000000">
      <w:pPr>
        <w:pStyle w:val="BodyText"/>
        <w:spacing w:before="93" w:line="242" w:lineRule="auto"/>
        <w:ind w:left="360" w:right="1078"/>
        <w:jc w:val="both"/>
      </w:pPr>
      <w:r>
        <w:rPr>
          <w:b/>
          <w:color w:val="006FC0"/>
          <w:spacing w:val="-2"/>
        </w:rPr>
        <w:lastRenderedPageBreak/>
        <w:t>Standard</w:t>
      </w:r>
      <w:r>
        <w:rPr>
          <w:b/>
          <w:color w:val="006FC0"/>
          <w:spacing w:val="-15"/>
        </w:rPr>
        <w:t xml:space="preserve"> </w:t>
      </w:r>
      <w:r>
        <w:rPr>
          <w:b/>
          <w:color w:val="006FC0"/>
          <w:spacing w:val="-2"/>
        </w:rPr>
        <w:t>error</w:t>
      </w:r>
      <w:r>
        <w:rPr>
          <w:b/>
          <w:color w:val="006FC0"/>
          <w:spacing w:val="-13"/>
        </w:rPr>
        <w:t xml:space="preserve"> </w:t>
      </w:r>
      <w:r>
        <w:rPr>
          <w:spacing w:val="-2"/>
        </w:rPr>
        <w:t>terjadi</w:t>
      </w:r>
      <w:r>
        <w:rPr>
          <w:spacing w:val="-13"/>
        </w:rPr>
        <w:t xml:space="preserve"> </w:t>
      </w:r>
      <w:r>
        <w:rPr>
          <w:spacing w:val="-2"/>
        </w:rPr>
        <w:t>ketika</w:t>
      </w:r>
      <w:r>
        <w:rPr>
          <w:spacing w:val="-13"/>
        </w:rPr>
        <w:t xml:space="preserve"> </w:t>
      </w:r>
      <w:r>
        <w:rPr>
          <w:spacing w:val="-2"/>
        </w:rPr>
        <w:t>ada</w:t>
      </w:r>
      <w:r>
        <w:rPr>
          <w:spacing w:val="-13"/>
        </w:rPr>
        <w:t xml:space="preserve"> </w:t>
      </w:r>
      <w:r>
        <w:rPr>
          <w:spacing w:val="-2"/>
        </w:rPr>
        <w:t>sebuah</w:t>
      </w:r>
      <w:r>
        <w:rPr>
          <w:spacing w:val="-13"/>
        </w:rPr>
        <w:t xml:space="preserve"> </w:t>
      </w:r>
      <w:r>
        <w:rPr>
          <w:spacing w:val="-2"/>
        </w:rPr>
        <w:t>perintah(</w:t>
      </w:r>
      <w:r>
        <w:rPr>
          <w:i/>
          <w:spacing w:val="-2"/>
          <w:sz w:val="25"/>
        </w:rPr>
        <w:t>command</w:t>
      </w:r>
      <w:r>
        <w:rPr>
          <w:spacing w:val="-2"/>
        </w:rPr>
        <w:t>)</w:t>
      </w:r>
      <w:r>
        <w:rPr>
          <w:spacing w:val="-13"/>
        </w:rPr>
        <w:t xml:space="preserve"> </w:t>
      </w:r>
      <w:r>
        <w:rPr>
          <w:spacing w:val="-2"/>
        </w:rPr>
        <w:t>yang</w:t>
      </w:r>
      <w:r>
        <w:rPr>
          <w:spacing w:val="-13"/>
        </w:rPr>
        <w:t xml:space="preserve"> </w:t>
      </w:r>
      <w:r>
        <w:rPr>
          <w:spacing w:val="-2"/>
        </w:rPr>
        <w:t>salah</w:t>
      </w:r>
      <w:r>
        <w:rPr>
          <w:spacing w:val="-13"/>
        </w:rPr>
        <w:t xml:space="preserve"> </w:t>
      </w:r>
      <w:r>
        <w:rPr>
          <w:spacing w:val="-2"/>
        </w:rPr>
        <w:t>pada</w:t>
      </w:r>
      <w:r>
        <w:rPr>
          <w:spacing w:val="-13"/>
        </w:rPr>
        <w:t xml:space="preserve"> </w:t>
      </w:r>
      <w:r>
        <w:rPr>
          <w:spacing w:val="-2"/>
        </w:rPr>
        <w:t>saat</w:t>
      </w:r>
      <w:r>
        <w:rPr>
          <w:spacing w:val="-13"/>
        </w:rPr>
        <w:t xml:space="preserve"> </w:t>
      </w:r>
      <w:r>
        <w:rPr>
          <w:spacing w:val="-2"/>
        </w:rPr>
        <w:t>dieksekusi,</w:t>
      </w:r>
      <w:r>
        <w:rPr>
          <w:spacing w:val="-13"/>
        </w:rPr>
        <w:t xml:space="preserve"> </w:t>
      </w:r>
      <w:r>
        <w:rPr>
          <w:spacing w:val="-2"/>
        </w:rPr>
        <w:t>yang dilambangkan</w:t>
      </w:r>
      <w:r>
        <w:rPr>
          <w:spacing w:val="-5"/>
        </w:rPr>
        <w:t xml:space="preserve"> </w:t>
      </w:r>
      <w:r>
        <w:rPr>
          <w:spacing w:val="-2"/>
        </w:rPr>
        <w:t>dengan</w:t>
      </w:r>
      <w:r>
        <w:rPr>
          <w:spacing w:val="-3"/>
        </w:rPr>
        <w:t xml:space="preserve"> </w:t>
      </w:r>
      <w:r>
        <w:rPr>
          <w:spacing w:val="-2"/>
        </w:rPr>
        <w:t>istilah/tulisan</w:t>
      </w:r>
      <w:r>
        <w:rPr>
          <w:spacing w:val="-3"/>
        </w:rPr>
        <w:t xml:space="preserve"> </w:t>
      </w:r>
      <w:r>
        <w:rPr>
          <w:rFonts w:ascii="Cambria"/>
          <w:b/>
          <w:color w:val="006FC0"/>
          <w:spacing w:val="-2"/>
        </w:rPr>
        <w:t>stderr</w:t>
      </w:r>
      <w:r>
        <w:rPr>
          <w:spacing w:val="-2"/>
        </w:rPr>
        <w:t>.</w:t>
      </w:r>
      <w:r>
        <w:rPr>
          <w:spacing w:val="-6"/>
        </w:rPr>
        <w:t xml:space="preserve"> </w:t>
      </w:r>
      <w:r>
        <w:rPr>
          <w:spacing w:val="-2"/>
        </w:rPr>
        <w:t>Nomor</w:t>
      </w:r>
      <w:r>
        <w:rPr>
          <w:spacing w:val="-4"/>
        </w:rPr>
        <w:t xml:space="preserve"> </w:t>
      </w:r>
      <w:r>
        <w:rPr>
          <w:b/>
          <w:color w:val="006FC0"/>
          <w:spacing w:val="-2"/>
        </w:rPr>
        <w:t>deskriptor</w:t>
      </w:r>
      <w:r>
        <w:rPr>
          <w:b/>
          <w:color w:val="006FC0"/>
          <w:spacing w:val="-3"/>
        </w:rPr>
        <w:t xml:space="preserve"> </w:t>
      </w:r>
      <w:r>
        <w:rPr>
          <w:b/>
          <w:color w:val="006FC0"/>
          <w:spacing w:val="-2"/>
        </w:rPr>
        <w:t xml:space="preserve">file </w:t>
      </w:r>
      <w:r>
        <w:rPr>
          <w:spacing w:val="-2"/>
        </w:rPr>
        <w:t>untuk</w:t>
      </w:r>
      <w:r>
        <w:rPr>
          <w:spacing w:val="-5"/>
        </w:rPr>
        <w:t xml:space="preserve"> </w:t>
      </w:r>
      <w:r>
        <w:rPr>
          <w:spacing w:val="-2"/>
        </w:rPr>
        <w:t>channel</w:t>
      </w:r>
      <w:r>
        <w:rPr>
          <w:spacing w:val="-6"/>
        </w:rPr>
        <w:t xml:space="preserve"> </w:t>
      </w:r>
      <w:r>
        <w:rPr>
          <w:spacing w:val="-2"/>
        </w:rPr>
        <w:t>ini</w:t>
      </w:r>
      <w:r>
        <w:rPr>
          <w:spacing w:val="-4"/>
        </w:rPr>
        <w:t xml:space="preserve"> </w:t>
      </w:r>
      <w:r>
        <w:rPr>
          <w:spacing w:val="-2"/>
        </w:rPr>
        <w:t>adalah</w:t>
      </w:r>
      <w:r>
        <w:rPr>
          <w:spacing w:val="-4"/>
        </w:rPr>
        <w:t xml:space="preserve"> </w:t>
      </w:r>
      <w:r>
        <w:rPr>
          <w:b/>
          <w:color w:val="006FC0"/>
          <w:spacing w:val="-2"/>
        </w:rPr>
        <w:t>2</w:t>
      </w:r>
      <w:r>
        <w:rPr>
          <w:b/>
          <w:color w:val="006FC0"/>
          <w:spacing w:val="-3"/>
        </w:rPr>
        <w:t xml:space="preserve"> </w:t>
      </w:r>
      <w:r>
        <w:rPr>
          <w:spacing w:val="-2"/>
        </w:rPr>
        <w:t xml:space="preserve">dan </w:t>
      </w:r>
      <w:r>
        <w:t>pesan ini juga akan dikirim ke layar output secara</w:t>
      </w:r>
      <w:r>
        <w:rPr>
          <w:spacing w:val="-1"/>
        </w:rPr>
        <w:t xml:space="preserve"> </w:t>
      </w:r>
      <w:r>
        <w:t>default.</w:t>
      </w:r>
    </w:p>
    <w:p w14:paraId="53AC7796" w14:textId="77777777" w:rsidR="002E7AEF" w:rsidRDefault="00000000">
      <w:pPr>
        <w:pStyle w:val="BodyText"/>
        <w:spacing w:before="272" w:line="235" w:lineRule="auto"/>
        <w:ind w:left="360" w:right="1076"/>
        <w:jc w:val="both"/>
      </w:pPr>
      <w:r>
        <w:rPr>
          <w:b/>
          <w:color w:val="006FC0"/>
        </w:rPr>
        <w:t>Standard</w:t>
      </w:r>
      <w:r>
        <w:rPr>
          <w:b/>
          <w:color w:val="006FC0"/>
          <w:spacing w:val="-15"/>
        </w:rPr>
        <w:t xml:space="preserve"> </w:t>
      </w:r>
      <w:r>
        <w:rPr>
          <w:b/>
          <w:color w:val="006FC0"/>
        </w:rPr>
        <w:t>input</w:t>
      </w:r>
      <w:r>
        <w:rPr>
          <w:b/>
          <w:color w:val="006FC0"/>
          <w:spacing w:val="-14"/>
        </w:rPr>
        <w:t xml:space="preserve"> </w:t>
      </w:r>
      <w:r>
        <w:t>biasaya</w:t>
      </w:r>
      <w:r>
        <w:rPr>
          <w:spacing w:val="-15"/>
        </w:rPr>
        <w:t xml:space="preserve"> </w:t>
      </w:r>
      <w:r>
        <w:t>pemberian</w:t>
      </w:r>
      <w:r>
        <w:rPr>
          <w:spacing w:val="-14"/>
        </w:rPr>
        <w:t xml:space="preserve"> </w:t>
      </w:r>
      <w:r>
        <w:t>input</w:t>
      </w:r>
      <w:r>
        <w:rPr>
          <w:spacing w:val="-15"/>
        </w:rPr>
        <w:t xml:space="preserve"> </w:t>
      </w:r>
      <w:r>
        <w:t>(perintah/command)</w:t>
      </w:r>
      <w:r>
        <w:rPr>
          <w:spacing w:val="-15"/>
        </w:rPr>
        <w:t xml:space="preserve"> </w:t>
      </w:r>
      <w:r>
        <w:t>di</w:t>
      </w:r>
      <w:r>
        <w:rPr>
          <w:spacing w:val="-15"/>
        </w:rPr>
        <w:t xml:space="preserve"> </w:t>
      </w:r>
      <w:r>
        <w:t>shell</w:t>
      </w:r>
      <w:r>
        <w:rPr>
          <w:spacing w:val="-15"/>
        </w:rPr>
        <w:t xml:space="preserve"> </w:t>
      </w:r>
      <w:r>
        <w:t>oleh</w:t>
      </w:r>
      <w:r>
        <w:rPr>
          <w:spacing w:val="-14"/>
        </w:rPr>
        <w:t xml:space="preserve"> </w:t>
      </w:r>
      <w:r>
        <w:t>user</w:t>
      </w:r>
      <w:r>
        <w:rPr>
          <w:spacing w:val="-14"/>
        </w:rPr>
        <w:t xml:space="preserve"> </w:t>
      </w:r>
      <w:r>
        <w:t>melalui</w:t>
      </w:r>
      <w:r>
        <w:rPr>
          <w:spacing w:val="-15"/>
        </w:rPr>
        <w:t xml:space="preserve"> </w:t>
      </w:r>
      <w:r>
        <w:t>keyboard, namun</w:t>
      </w:r>
      <w:r>
        <w:rPr>
          <w:spacing w:val="-5"/>
        </w:rPr>
        <w:t xml:space="preserve"> </w:t>
      </w:r>
      <w:r>
        <w:t>dengan</w:t>
      </w:r>
      <w:r>
        <w:rPr>
          <w:spacing w:val="-4"/>
        </w:rPr>
        <w:t xml:space="preserve"> </w:t>
      </w:r>
      <w:r>
        <w:rPr>
          <w:i/>
          <w:sz w:val="25"/>
        </w:rPr>
        <w:t>redirecting</w:t>
      </w:r>
      <w:r>
        <w:rPr>
          <w:i/>
          <w:spacing w:val="-6"/>
          <w:sz w:val="25"/>
        </w:rPr>
        <w:t xml:space="preserve"> </w:t>
      </w:r>
      <w:r>
        <w:t>(mengarahkan)</w:t>
      </w:r>
      <w:r>
        <w:rPr>
          <w:spacing w:val="-6"/>
        </w:rPr>
        <w:t xml:space="preserve"> </w:t>
      </w:r>
      <w:r>
        <w:t>standard</w:t>
      </w:r>
      <w:r>
        <w:rPr>
          <w:spacing w:val="-6"/>
        </w:rPr>
        <w:t xml:space="preserve"> </w:t>
      </w:r>
      <w:r>
        <w:t>input</w:t>
      </w:r>
      <w:r>
        <w:rPr>
          <w:spacing w:val="-3"/>
        </w:rPr>
        <w:t xml:space="preserve"> </w:t>
      </w:r>
      <w:r>
        <w:t>maka</w:t>
      </w:r>
      <w:r>
        <w:rPr>
          <w:spacing w:val="-4"/>
        </w:rPr>
        <w:t xml:space="preserve"> </w:t>
      </w:r>
      <w:r>
        <w:t>file</w:t>
      </w:r>
      <w:r>
        <w:rPr>
          <w:spacing w:val="-5"/>
        </w:rPr>
        <w:t xml:space="preserve"> </w:t>
      </w:r>
      <w:r>
        <w:t>juga</w:t>
      </w:r>
      <w:r>
        <w:rPr>
          <w:spacing w:val="-4"/>
        </w:rPr>
        <w:t xml:space="preserve"> </w:t>
      </w:r>
      <w:r>
        <w:t>dapat</w:t>
      </w:r>
      <w:r>
        <w:rPr>
          <w:spacing w:val="-4"/>
        </w:rPr>
        <w:t xml:space="preserve"> </w:t>
      </w:r>
      <w:r>
        <w:t>digunakan</w:t>
      </w:r>
      <w:r>
        <w:rPr>
          <w:spacing w:val="-5"/>
        </w:rPr>
        <w:t xml:space="preserve"> </w:t>
      </w:r>
      <w:r>
        <w:t xml:space="preserve">sebagai standard input. Standard input dilambangkan dengan istilah/tulisan </w:t>
      </w:r>
      <w:r>
        <w:rPr>
          <w:b/>
          <w:color w:val="006FC0"/>
        </w:rPr>
        <w:t>stdin</w:t>
      </w:r>
      <w:r>
        <w:t>.</w:t>
      </w:r>
      <w:r>
        <w:rPr>
          <w:spacing w:val="-1"/>
        </w:rPr>
        <w:t xml:space="preserve"> </w:t>
      </w:r>
      <w:r>
        <w:t xml:space="preserve">Nomor </w:t>
      </w:r>
      <w:r>
        <w:rPr>
          <w:b/>
          <w:color w:val="006FC0"/>
        </w:rPr>
        <w:t xml:space="preserve">deskriptor file </w:t>
      </w:r>
      <w:r>
        <w:t xml:space="preserve">untuk channel ini adalah </w:t>
      </w:r>
      <w:r>
        <w:rPr>
          <w:b/>
          <w:color w:val="006FC0"/>
        </w:rPr>
        <w:t>0</w:t>
      </w:r>
      <w:r>
        <w:t>.</w:t>
      </w:r>
    </w:p>
    <w:p w14:paraId="1A749507" w14:textId="77777777" w:rsidR="002E7AEF" w:rsidRDefault="00000000">
      <w:pPr>
        <w:pStyle w:val="Heading1"/>
        <w:spacing w:before="273"/>
        <w:rPr>
          <w:u w:val="none"/>
        </w:rPr>
      </w:pPr>
      <w:r>
        <w:rPr>
          <w:color w:val="538DD3"/>
          <w:spacing w:val="-6"/>
          <w:u w:color="538DD3"/>
        </w:rPr>
        <w:t>KEGIATAN</w:t>
      </w:r>
      <w:r>
        <w:rPr>
          <w:color w:val="538DD3"/>
          <w:spacing w:val="-1"/>
          <w:u w:color="538DD3"/>
        </w:rPr>
        <w:t xml:space="preserve"> </w:t>
      </w:r>
      <w:r>
        <w:rPr>
          <w:color w:val="538DD3"/>
          <w:spacing w:val="-2"/>
          <w:u w:color="538DD3"/>
        </w:rPr>
        <w:t>PRAKTIKUM:</w:t>
      </w:r>
    </w:p>
    <w:p w14:paraId="0585F7BA" w14:textId="77777777" w:rsidR="002E7AEF" w:rsidRDefault="00000000">
      <w:pPr>
        <w:spacing w:before="240"/>
        <w:ind w:left="360"/>
        <w:rPr>
          <w:b/>
          <w:sz w:val="24"/>
        </w:rPr>
      </w:pPr>
      <w:r>
        <w:rPr>
          <w:b/>
          <w:color w:val="006FC0"/>
          <w:spacing w:val="-6"/>
          <w:sz w:val="24"/>
          <w:u w:val="single" w:color="006FC0"/>
        </w:rPr>
        <w:t>LANGKAH</w:t>
      </w:r>
      <w:r>
        <w:rPr>
          <w:b/>
          <w:color w:val="006FC0"/>
          <w:spacing w:val="-4"/>
          <w:sz w:val="24"/>
          <w:u w:val="single" w:color="006FC0"/>
        </w:rPr>
        <w:t xml:space="preserve"> </w:t>
      </w:r>
      <w:r>
        <w:rPr>
          <w:b/>
          <w:color w:val="006FC0"/>
          <w:spacing w:val="-5"/>
          <w:sz w:val="24"/>
          <w:u w:val="single" w:color="006FC0"/>
        </w:rPr>
        <w:t>1:</w:t>
      </w:r>
    </w:p>
    <w:p w14:paraId="7F7D474D" w14:textId="77777777" w:rsidR="002E7AEF" w:rsidRDefault="00000000">
      <w:pPr>
        <w:pStyle w:val="BodyText"/>
        <w:spacing w:before="248" w:line="273" w:lineRule="auto"/>
        <w:ind w:left="360" w:right="1074"/>
        <w:jc w:val="both"/>
      </w:pPr>
      <w:r>
        <w:rPr>
          <w:spacing w:val="-2"/>
        </w:rPr>
        <w:t>Menggunakan</w:t>
      </w:r>
      <w:r>
        <w:rPr>
          <w:spacing w:val="-8"/>
        </w:rPr>
        <w:t xml:space="preserve"> </w:t>
      </w:r>
      <w:r>
        <w:rPr>
          <w:spacing w:val="-2"/>
        </w:rPr>
        <w:t>simbol</w:t>
      </w:r>
      <w:r>
        <w:rPr>
          <w:spacing w:val="-8"/>
        </w:rPr>
        <w:t xml:space="preserve"> </w:t>
      </w:r>
      <w:r>
        <w:rPr>
          <w:spacing w:val="-2"/>
        </w:rPr>
        <w:t>redirection</w:t>
      </w:r>
      <w:r>
        <w:rPr>
          <w:spacing w:val="-8"/>
        </w:rPr>
        <w:t xml:space="preserve"> </w:t>
      </w:r>
      <w:r>
        <w:rPr>
          <w:spacing w:val="-2"/>
        </w:rPr>
        <w:t>(pengalihan)</w:t>
      </w:r>
      <w:r>
        <w:rPr>
          <w:spacing w:val="-6"/>
        </w:rPr>
        <w:t xml:space="preserve"> </w:t>
      </w:r>
      <w:r>
        <w:rPr>
          <w:rFonts w:ascii="Cambria"/>
          <w:b/>
          <w:color w:val="00AF50"/>
          <w:spacing w:val="-2"/>
        </w:rPr>
        <w:t xml:space="preserve">&gt; </w:t>
      </w:r>
      <w:r>
        <w:rPr>
          <w:spacing w:val="-2"/>
        </w:rPr>
        <w:t>yang</w:t>
      </w:r>
      <w:r>
        <w:rPr>
          <w:spacing w:val="-9"/>
        </w:rPr>
        <w:t xml:space="preserve"> </w:t>
      </w:r>
      <w:r>
        <w:rPr>
          <w:spacing w:val="-2"/>
        </w:rPr>
        <w:t>tujuannya</w:t>
      </w:r>
      <w:r>
        <w:rPr>
          <w:spacing w:val="-7"/>
        </w:rPr>
        <w:t xml:space="preserve"> </w:t>
      </w:r>
      <w:r>
        <w:rPr>
          <w:spacing w:val="-2"/>
        </w:rPr>
        <w:t>untuk</w:t>
      </w:r>
      <w:r>
        <w:rPr>
          <w:spacing w:val="-8"/>
        </w:rPr>
        <w:t xml:space="preserve"> </w:t>
      </w:r>
      <w:r>
        <w:rPr>
          <w:spacing w:val="-2"/>
        </w:rPr>
        <w:t>mengarahkan</w:t>
      </w:r>
      <w:r>
        <w:rPr>
          <w:spacing w:val="-8"/>
        </w:rPr>
        <w:t xml:space="preserve"> </w:t>
      </w:r>
      <w:r>
        <w:rPr>
          <w:spacing w:val="-2"/>
        </w:rPr>
        <w:t>output</w:t>
      </w:r>
      <w:r>
        <w:rPr>
          <w:spacing w:val="-9"/>
        </w:rPr>
        <w:t xml:space="preserve"> </w:t>
      </w:r>
      <w:r>
        <w:rPr>
          <w:spacing w:val="-2"/>
        </w:rPr>
        <w:t xml:space="preserve">normal </w:t>
      </w:r>
      <w:r>
        <w:t>yang</w:t>
      </w:r>
      <w:r>
        <w:rPr>
          <w:spacing w:val="-13"/>
        </w:rPr>
        <w:t xml:space="preserve"> </w:t>
      </w:r>
      <w:r>
        <w:t>seharusnya</w:t>
      </w:r>
      <w:r>
        <w:rPr>
          <w:spacing w:val="-12"/>
        </w:rPr>
        <w:t xml:space="preserve"> </w:t>
      </w:r>
      <w:r>
        <w:t>tampil</w:t>
      </w:r>
      <w:r>
        <w:rPr>
          <w:spacing w:val="-13"/>
        </w:rPr>
        <w:t xml:space="preserve"> </w:t>
      </w:r>
      <w:r>
        <w:t>di</w:t>
      </w:r>
      <w:r>
        <w:rPr>
          <w:spacing w:val="-11"/>
        </w:rPr>
        <w:t xml:space="preserve"> </w:t>
      </w:r>
      <w:r>
        <w:t>layar</w:t>
      </w:r>
      <w:r>
        <w:rPr>
          <w:spacing w:val="-12"/>
        </w:rPr>
        <w:t xml:space="preserve"> </w:t>
      </w:r>
      <w:r>
        <w:t>menjadi</w:t>
      </w:r>
      <w:r>
        <w:rPr>
          <w:spacing w:val="-13"/>
        </w:rPr>
        <w:t xml:space="preserve"> </w:t>
      </w:r>
      <w:r>
        <w:t>diarahkan</w:t>
      </w:r>
      <w:r>
        <w:rPr>
          <w:spacing w:val="-12"/>
        </w:rPr>
        <w:t xml:space="preserve"> </w:t>
      </w:r>
      <w:r>
        <w:t>ke</w:t>
      </w:r>
      <w:r>
        <w:rPr>
          <w:spacing w:val="-12"/>
        </w:rPr>
        <w:t xml:space="preserve"> </w:t>
      </w:r>
      <w:r>
        <w:t>sebuah</w:t>
      </w:r>
      <w:r>
        <w:rPr>
          <w:spacing w:val="-13"/>
        </w:rPr>
        <w:t xml:space="preserve"> </w:t>
      </w:r>
      <w:r>
        <w:t>file.</w:t>
      </w:r>
      <w:r>
        <w:rPr>
          <w:spacing w:val="36"/>
        </w:rPr>
        <w:t xml:space="preserve"> </w:t>
      </w:r>
      <w:r>
        <w:t>Jalankan</w:t>
      </w:r>
      <w:r>
        <w:rPr>
          <w:spacing w:val="39"/>
        </w:rPr>
        <w:t xml:space="preserve"> </w:t>
      </w:r>
      <w:r>
        <w:t>perintah</w:t>
      </w:r>
      <w:r>
        <w:rPr>
          <w:spacing w:val="-13"/>
        </w:rPr>
        <w:t xml:space="preserve"> </w:t>
      </w:r>
      <w:r>
        <w:t>berikut</w:t>
      </w:r>
      <w:r>
        <w:rPr>
          <w:spacing w:val="-13"/>
        </w:rPr>
        <w:t xml:space="preserve"> </w:t>
      </w:r>
      <w:r>
        <w:t>ini</w:t>
      </w:r>
      <w:r>
        <w:rPr>
          <w:spacing w:val="-13"/>
        </w:rPr>
        <w:t xml:space="preserve"> </w:t>
      </w:r>
      <w:r>
        <w:t xml:space="preserve">di </w:t>
      </w:r>
      <w:r>
        <w:rPr>
          <w:spacing w:val="-2"/>
        </w:rPr>
        <w:t>shell:</w:t>
      </w:r>
    </w:p>
    <w:p w14:paraId="04253FAD" w14:textId="77777777" w:rsidR="002E7AEF" w:rsidRDefault="00000000">
      <w:pPr>
        <w:pStyle w:val="ListParagraph"/>
        <w:numPr>
          <w:ilvl w:val="0"/>
          <w:numId w:val="3"/>
        </w:numPr>
        <w:tabs>
          <w:tab w:val="left" w:pos="1072"/>
        </w:tabs>
        <w:spacing w:before="214"/>
        <w:ind w:left="1072" w:hanging="354"/>
        <w:rPr>
          <w:rFonts w:ascii="Times New Roman" w:hAnsi="Times New Roman"/>
          <w:sz w:val="24"/>
        </w:rPr>
      </w:pPr>
      <w:r>
        <w:rPr>
          <w:b/>
          <w:color w:val="FF0000"/>
          <w:sz w:val="24"/>
        </w:rPr>
        <w:t>ls</w:t>
      </w:r>
      <w:r>
        <w:rPr>
          <w:b/>
          <w:color w:val="FF0000"/>
          <w:spacing w:val="51"/>
          <w:sz w:val="24"/>
        </w:rPr>
        <w:t xml:space="preserve"> </w:t>
      </w:r>
      <w:r>
        <w:rPr>
          <w:rFonts w:ascii="Symbol" w:hAnsi="Symbol"/>
          <w:sz w:val="32"/>
        </w:rPr>
        <w:t></w:t>
      </w:r>
      <w:r>
        <w:rPr>
          <w:rFonts w:ascii="Times New Roman" w:hAnsi="Times New Roman"/>
          <w:spacing w:val="28"/>
          <w:sz w:val="32"/>
        </w:rPr>
        <w:t xml:space="preserve"> </w:t>
      </w:r>
      <w:r>
        <w:rPr>
          <w:b/>
          <w:spacing w:val="-2"/>
          <w:sz w:val="24"/>
        </w:rPr>
        <w:t>enter</w:t>
      </w:r>
    </w:p>
    <w:p w14:paraId="24087623" w14:textId="77777777" w:rsidR="002E7AEF" w:rsidRDefault="00000000">
      <w:pPr>
        <w:pStyle w:val="ListParagraph"/>
        <w:numPr>
          <w:ilvl w:val="0"/>
          <w:numId w:val="3"/>
        </w:numPr>
        <w:tabs>
          <w:tab w:val="left" w:pos="1072"/>
        </w:tabs>
        <w:spacing w:line="391" w:lineRule="exact"/>
        <w:ind w:left="1072" w:hanging="354"/>
        <w:rPr>
          <w:rFonts w:ascii="Times New Roman" w:hAnsi="Times New Roman"/>
          <w:sz w:val="24"/>
        </w:rPr>
      </w:pPr>
      <w:r>
        <w:rPr>
          <w:b/>
          <w:color w:val="FF0000"/>
          <w:sz w:val="24"/>
        </w:rPr>
        <w:t>echo</w:t>
      </w:r>
      <w:r>
        <w:rPr>
          <w:b/>
          <w:color w:val="FF0000"/>
          <w:spacing w:val="-3"/>
          <w:sz w:val="24"/>
        </w:rPr>
        <w:t xml:space="preserve"> </w:t>
      </w:r>
      <w:r>
        <w:rPr>
          <w:b/>
          <w:color w:val="FF0000"/>
          <w:sz w:val="24"/>
        </w:rPr>
        <w:t>“Hello</w:t>
      </w:r>
      <w:r>
        <w:rPr>
          <w:b/>
          <w:color w:val="FF0000"/>
          <w:spacing w:val="-3"/>
          <w:sz w:val="24"/>
        </w:rPr>
        <w:t xml:space="preserve"> </w:t>
      </w:r>
      <w:r>
        <w:rPr>
          <w:b/>
          <w:color w:val="FF0000"/>
          <w:sz w:val="24"/>
        </w:rPr>
        <w:t>World”</w:t>
      </w:r>
      <w:r>
        <w:rPr>
          <w:b/>
          <w:color w:val="FF0000"/>
          <w:spacing w:val="62"/>
          <w:sz w:val="24"/>
        </w:rPr>
        <w:t xml:space="preserve"> </w:t>
      </w:r>
      <w:r>
        <w:rPr>
          <w:rFonts w:ascii="Symbol" w:hAnsi="Symbol"/>
          <w:sz w:val="32"/>
        </w:rPr>
        <w:t></w:t>
      </w:r>
      <w:r>
        <w:rPr>
          <w:rFonts w:ascii="Times New Roman" w:hAnsi="Times New Roman"/>
          <w:spacing w:val="22"/>
          <w:sz w:val="32"/>
        </w:rPr>
        <w:t xml:space="preserve"> </w:t>
      </w:r>
      <w:r>
        <w:rPr>
          <w:b/>
          <w:spacing w:val="-4"/>
          <w:sz w:val="24"/>
        </w:rPr>
        <w:t>enter</w:t>
      </w:r>
    </w:p>
    <w:p w14:paraId="73A8EF95" w14:textId="77777777" w:rsidR="002E7AEF" w:rsidRDefault="00000000">
      <w:pPr>
        <w:pStyle w:val="ListParagraph"/>
        <w:numPr>
          <w:ilvl w:val="0"/>
          <w:numId w:val="3"/>
        </w:numPr>
        <w:tabs>
          <w:tab w:val="left" w:pos="1072"/>
        </w:tabs>
        <w:ind w:left="1072" w:hanging="354"/>
        <w:rPr>
          <w:sz w:val="24"/>
        </w:rPr>
      </w:pPr>
      <w:r>
        <w:rPr>
          <w:b/>
          <w:color w:val="FF0000"/>
          <w:sz w:val="24"/>
        </w:rPr>
        <w:t>echo</w:t>
      </w:r>
      <w:r>
        <w:rPr>
          <w:b/>
          <w:color w:val="FF0000"/>
          <w:spacing w:val="-3"/>
          <w:sz w:val="24"/>
        </w:rPr>
        <w:t xml:space="preserve"> </w:t>
      </w:r>
      <w:r>
        <w:rPr>
          <w:b/>
          <w:color w:val="FF0000"/>
          <w:sz w:val="24"/>
        </w:rPr>
        <w:t>“Hello</w:t>
      </w:r>
      <w:r>
        <w:rPr>
          <w:b/>
          <w:color w:val="FF0000"/>
          <w:spacing w:val="-2"/>
          <w:sz w:val="24"/>
        </w:rPr>
        <w:t xml:space="preserve"> </w:t>
      </w:r>
      <w:r>
        <w:rPr>
          <w:b/>
          <w:color w:val="FF0000"/>
          <w:sz w:val="24"/>
        </w:rPr>
        <w:t>World”</w:t>
      </w:r>
      <w:r>
        <w:rPr>
          <w:b/>
          <w:color w:val="FF0000"/>
          <w:spacing w:val="50"/>
          <w:sz w:val="24"/>
        </w:rPr>
        <w:t xml:space="preserve"> </w:t>
      </w:r>
      <w:r>
        <w:rPr>
          <w:b/>
          <w:color w:val="FF0000"/>
          <w:sz w:val="24"/>
        </w:rPr>
        <w:t>&gt;</w:t>
      </w:r>
      <w:r>
        <w:rPr>
          <w:b/>
          <w:color w:val="FF0000"/>
          <w:spacing w:val="45"/>
          <w:sz w:val="24"/>
        </w:rPr>
        <w:t xml:space="preserve"> </w:t>
      </w:r>
      <w:r>
        <w:rPr>
          <w:b/>
          <w:color w:val="FF0000"/>
          <w:sz w:val="24"/>
        </w:rPr>
        <w:t>pesanku</w:t>
      </w:r>
      <w:r>
        <w:rPr>
          <w:b/>
          <w:color w:val="FF0000"/>
          <w:spacing w:val="47"/>
          <w:sz w:val="24"/>
        </w:rPr>
        <w:t xml:space="preserve"> </w:t>
      </w:r>
      <w:r>
        <w:rPr>
          <w:rFonts w:ascii="Symbol" w:hAnsi="Symbol"/>
          <w:sz w:val="32"/>
        </w:rPr>
        <w:t></w:t>
      </w:r>
      <w:r>
        <w:rPr>
          <w:rFonts w:ascii="Times New Roman" w:hAnsi="Times New Roman"/>
          <w:spacing w:val="26"/>
          <w:sz w:val="32"/>
        </w:rPr>
        <w:t xml:space="preserve"> </w:t>
      </w:r>
      <w:r>
        <w:rPr>
          <w:b/>
          <w:spacing w:val="-4"/>
          <w:sz w:val="24"/>
        </w:rPr>
        <w:t>enter</w:t>
      </w:r>
    </w:p>
    <w:p w14:paraId="32FC2349" w14:textId="77777777" w:rsidR="002E7AEF" w:rsidRDefault="00000000">
      <w:pPr>
        <w:pStyle w:val="ListParagraph"/>
        <w:numPr>
          <w:ilvl w:val="0"/>
          <w:numId w:val="3"/>
        </w:numPr>
        <w:tabs>
          <w:tab w:val="left" w:pos="1072"/>
        </w:tabs>
        <w:spacing w:before="2"/>
        <w:ind w:left="1072" w:hanging="354"/>
        <w:rPr>
          <w:rFonts w:ascii="Times New Roman" w:hAnsi="Times New Roman"/>
          <w:sz w:val="24"/>
        </w:rPr>
      </w:pPr>
      <w:r>
        <w:rPr>
          <w:b/>
          <w:color w:val="FF0000"/>
          <w:sz w:val="24"/>
        </w:rPr>
        <w:t>ls</w:t>
      </w:r>
      <w:r>
        <w:rPr>
          <w:b/>
          <w:color w:val="FF0000"/>
          <w:spacing w:val="78"/>
          <w:w w:val="150"/>
          <w:sz w:val="24"/>
        </w:rPr>
        <w:t xml:space="preserve"> </w:t>
      </w:r>
      <w:r>
        <w:rPr>
          <w:rFonts w:ascii="Symbol" w:hAnsi="Symbol"/>
          <w:sz w:val="32"/>
        </w:rPr>
        <w:t></w:t>
      </w:r>
      <w:r>
        <w:rPr>
          <w:rFonts w:ascii="Times New Roman" w:hAnsi="Times New Roman"/>
          <w:spacing w:val="28"/>
          <w:sz w:val="32"/>
        </w:rPr>
        <w:t xml:space="preserve"> </w:t>
      </w:r>
      <w:r>
        <w:rPr>
          <w:b/>
          <w:spacing w:val="-2"/>
          <w:sz w:val="24"/>
        </w:rPr>
        <w:t>enter</w:t>
      </w:r>
    </w:p>
    <w:p w14:paraId="0DE2809D" w14:textId="77777777" w:rsidR="002E7AEF" w:rsidRDefault="00000000">
      <w:pPr>
        <w:pStyle w:val="ListParagraph"/>
        <w:numPr>
          <w:ilvl w:val="0"/>
          <w:numId w:val="3"/>
        </w:numPr>
        <w:tabs>
          <w:tab w:val="left" w:pos="1072"/>
        </w:tabs>
        <w:ind w:left="1072" w:hanging="354"/>
        <w:rPr>
          <w:rFonts w:ascii="Times New Roman" w:hAnsi="Times New Roman"/>
          <w:sz w:val="24"/>
        </w:rPr>
      </w:pPr>
      <w:r>
        <w:rPr>
          <w:b/>
          <w:color w:val="FF0000"/>
          <w:sz w:val="24"/>
        </w:rPr>
        <w:t>cat</w:t>
      </w:r>
      <w:r>
        <w:rPr>
          <w:b/>
          <w:color w:val="FF0000"/>
          <w:spacing w:val="-2"/>
          <w:sz w:val="24"/>
        </w:rPr>
        <w:t xml:space="preserve"> </w:t>
      </w:r>
      <w:r>
        <w:rPr>
          <w:b/>
          <w:color w:val="FF0000"/>
          <w:sz w:val="24"/>
        </w:rPr>
        <w:t>pesanku</w:t>
      </w:r>
      <w:r>
        <w:rPr>
          <w:b/>
          <w:color w:val="FF0000"/>
          <w:spacing w:val="75"/>
          <w:w w:val="150"/>
          <w:sz w:val="24"/>
        </w:rPr>
        <w:t xml:space="preserve"> </w:t>
      </w:r>
      <w:r>
        <w:rPr>
          <w:rFonts w:ascii="Symbol" w:hAnsi="Symbol"/>
          <w:sz w:val="32"/>
        </w:rPr>
        <w:t></w:t>
      </w:r>
      <w:r>
        <w:rPr>
          <w:rFonts w:ascii="Times New Roman" w:hAnsi="Times New Roman"/>
          <w:spacing w:val="27"/>
          <w:sz w:val="32"/>
        </w:rPr>
        <w:t xml:space="preserve"> </w:t>
      </w:r>
      <w:r>
        <w:rPr>
          <w:b/>
          <w:spacing w:val="-4"/>
          <w:sz w:val="24"/>
        </w:rPr>
        <w:t>enter</w:t>
      </w:r>
    </w:p>
    <w:p w14:paraId="456CB963" w14:textId="77777777" w:rsidR="002E7AEF" w:rsidRDefault="00000000">
      <w:pPr>
        <w:pStyle w:val="BodyText"/>
        <w:spacing w:before="260" w:line="275" w:lineRule="exact"/>
        <w:ind w:left="1080"/>
      </w:pPr>
      <w:r>
        <w:rPr>
          <w:spacing w:val="-2"/>
        </w:rPr>
        <w:t>screenshot</w:t>
      </w:r>
      <w:r>
        <w:rPr>
          <w:spacing w:val="-8"/>
        </w:rPr>
        <w:t xml:space="preserve"> </w:t>
      </w:r>
      <w:r>
        <w:rPr>
          <w:spacing w:val="-2"/>
        </w:rPr>
        <w:t>hasilnya</w:t>
      </w:r>
      <w:r>
        <w:rPr>
          <w:spacing w:val="-7"/>
        </w:rPr>
        <w:t xml:space="preserve"> </w:t>
      </w:r>
      <w:r>
        <w:rPr>
          <w:spacing w:val="-2"/>
        </w:rPr>
        <w:t>dan</w:t>
      </w:r>
      <w:r>
        <w:rPr>
          <w:spacing w:val="-8"/>
        </w:rPr>
        <w:t xml:space="preserve"> </w:t>
      </w:r>
      <w:r>
        <w:rPr>
          <w:spacing w:val="-2"/>
        </w:rPr>
        <w:t>jelaskan</w:t>
      </w:r>
      <w:r>
        <w:rPr>
          <w:spacing w:val="-7"/>
        </w:rPr>
        <w:t xml:space="preserve"> </w:t>
      </w:r>
      <w:r>
        <w:rPr>
          <w:spacing w:val="-2"/>
        </w:rPr>
        <w:t>informasi</w:t>
      </w:r>
      <w:r>
        <w:rPr>
          <w:spacing w:val="-9"/>
        </w:rPr>
        <w:t xml:space="preserve"> </w:t>
      </w:r>
      <w:r>
        <w:rPr>
          <w:spacing w:val="-2"/>
        </w:rPr>
        <w:t>apa</w:t>
      </w:r>
      <w:r>
        <w:rPr>
          <w:spacing w:val="-7"/>
        </w:rPr>
        <w:t xml:space="preserve"> </w:t>
      </w:r>
      <w:r>
        <w:rPr>
          <w:spacing w:val="-2"/>
        </w:rPr>
        <w:t>yang</w:t>
      </w:r>
      <w:r>
        <w:rPr>
          <w:spacing w:val="-11"/>
        </w:rPr>
        <w:t xml:space="preserve"> </w:t>
      </w:r>
      <w:r>
        <w:rPr>
          <w:spacing w:val="-2"/>
        </w:rPr>
        <w:t>didapat</w:t>
      </w:r>
      <w:r>
        <w:rPr>
          <w:spacing w:val="-8"/>
        </w:rPr>
        <w:t xml:space="preserve"> </w:t>
      </w:r>
      <w:r>
        <w:rPr>
          <w:spacing w:val="-2"/>
        </w:rPr>
        <w:t>dari</w:t>
      </w:r>
      <w:r>
        <w:rPr>
          <w:spacing w:val="-9"/>
        </w:rPr>
        <w:t xml:space="preserve"> </w:t>
      </w:r>
      <w:r>
        <w:rPr>
          <w:spacing w:val="-2"/>
        </w:rPr>
        <w:t>setiap</w:t>
      </w:r>
      <w:r>
        <w:rPr>
          <w:spacing w:val="-7"/>
        </w:rPr>
        <w:t xml:space="preserve"> </w:t>
      </w:r>
      <w:r>
        <w:rPr>
          <w:spacing w:val="-2"/>
        </w:rPr>
        <w:t>urutan</w:t>
      </w:r>
      <w:r>
        <w:rPr>
          <w:spacing w:val="-7"/>
        </w:rPr>
        <w:t xml:space="preserve"> </w:t>
      </w:r>
      <w:r>
        <w:rPr>
          <w:spacing w:val="-2"/>
        </w:rPr>
        <w:t>perintahnya!</w:t>
      </w:r>
    </w:p>
    <w:p w14:paraId="7710E733" w14:textId="54056C84" w:rsidR="002E7AEF" w:rsidRPr="00C85B8F" w:rsidRDefault="00000000" w:rsidP="00C85B8F">
      <w:pPr>
        <w:pStyle w:val="BodyText"/>
        <w:spacing w:before="260"/>
        <w:ind w:left="1080" w:right="1161"/>
        <w:jc w:val="both"/>
        <w:rPr>
          <w:lang w:val="en-US"/>
        </w:rPr>
      </w:pPr>
      <w:r>
        <w:rPr>
          <w:b/>
          <w:bCs/>
          <w:lang w:val="en-US"/>
        </w:rPr>
        <w:t xml:space="preserve">Penjelasan : </w:t>
      </w:r>
      <w:r w:rsidR="00C85B8F" w:rsidRPr="00C85B8F">
        <w:rPr>
          <w:lang w:val="en-US"/>
        </w:rPr>
        <w:t>Pada rangkaian perintah tersebut terlihat bagaimana simbol redirection (&gt;) bekerja di dalam shell Linux. Perintah ls pertama menampilkan daftar isi direktori pengguna. Perintah echo "Hello World" kemudian menampilkan teks Hello World langsung ke layar. Setelah itu, perintah echo "Hello World" &gt; pesanku mengalihkan output teks tersebut ke dalam sebuah file baru bernama pesanku, perintah cat pesanku digunakan untuk membaca dan menampilkan isi file tersebut, dan terlihat bahwa file itu benar-benar berisi teks “Hello World”.</w:t>
      </w:r>
    </w:p>
    <w:p w14:paraId="5E82805E" w14:textId="77777777" w:rsidR="002E7AEF" w:rsidRDefault="00000000">
      <w:pPr>
        <w:pStyle w:val="BodyText"/>
        <w:ind w:left="1083"/>
        <w:jc w:val="center"/>
        <w:rPr>
          <w:lang w:val="en-US"/>
        </w:rPr>
      </w:pPr>
      <w:r>
        <w:rPr>
          <w:noProof/>
        </w:rPr>
        <w:drawing>
          <wp:inline distT="0" distB="0" distL="114300" distR="114300" wp14:anchorId="38268593" wp14:editId="1D9D09BD">
            <wp:extent cx="2466975" cy="2083231"/>
            <wp:effectExtent l="0" t="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
                    <pic:cNvPicPr>
                      <a:picLocks noChangeAspect="1"/>
                    </pic:cNvPicPr>
                  </pic:nvPicPr>
                  <pic:blipFill>
                    <a:blip r:embed="rId23"/>
                    <a:stretch>
                      <a:fillRect/>
                    </a:stretch>
                  </pic:blipFill>
                  <pic:spPr>
                    <a:xfrm>
                      <a:off x="0" y="0"/>
                      <a:ext cx="2472016" cy="2087488"/>
                    </a:xfrm>
                    <a:prstGeom prst="rect">
                      <a:avLst/>
                    </a:prstGeom>
                    <a:noFill/>
                    <a:ln>
                      <a:noFill/>
                    </a:ln>
                  </pic:spPr>
                </pic:pic>
              </a:graphicData>
            </a:graphic>
          </wp:inline>
        </w:drawing>
      </w:r>
    </w:p>
    <w:p w14:paraId="4F838544" w14:textId="77777777" w:rsidR="002E7AEF" w:rsidRDefault="00000000">
      <w:pPr>
        <w:pStyle w:val="BodyText"/>
        <w:ind w:left="1083"/>
        <w:jc w:val="center"/>
        <w:rPr>
          <w:lang w:val="en-US"/>
        </w:rPr>
      </w:pPr>
      <w:r>
        <w:rPr>
          <w:lang w:val="en-US"/>
        </w:rPr>
        <w:lastRenderedPageBreak/>
        <w:t>Gambar 1.</w:t>
      </w:r>
    </w:p>
    <w:p w14:paraId="039C69DC" w14:textId="77777777" w:rsidR="002E7AEF" w:rsidRDefault="002E7AEF">
      <w:pPr>
        <w:pStyle w:val="BodyText"/>
        <w:spacing w:before="240"/>
      </w:pPr>
    </w:p>
    <w:p w14:paraId="2295BC78" w14:textId="77777777" w:rsidR="002E7AEF" w:rsidRDefault="00000000">
      <w:pPr>
        <w:pStyle w:val="Heading1"/>
        <w:rPr>
          <w:u w:val="none"/>
        </w:rPr>
      </w:pPr>
      <w:r>
        <w:rPr>
          <w:color w:val="006FC0"/>
          <w:spacing w:val="-6"/>
          <w:u w:color="006FC0"/>
        </w:rPr>
        <w:t>LANGKAH</w:t>
      </w:r>
      <w:r>
        <w:rPr>
          <w:color w:val="006FC0"/>
          <w:spacing w:val="-4"/>
          <w:u w:color="006FC0"/>
        </w:rPr>
        <w:t xml:space="preserve"> </w:t>
      </w:r>
      <w:r>
        <w:rPr>
          <w:color w:val="006FC0"/>
          <w:spacing w:val="-5"/>
          <w:u w:color="006FC0"/>
        </w:rPr>
        <w:t>2:</w:t>
      </w:r>
    </w:p>
    <w:p w14:paraId="656C0D20" w14:textId="77777777" w:rsidR="002E7AEF" w:rsidRDefault="00000000">
      <w:pPr>
        <w:pStyle w:val="BodyText"/>
        <w:spacing w:before="236"/>
        <w:ind w:left="360" w:right="1072"/>
        <w:jc w:val="both"/>
      </w:pPr>
      <w:r>
        <w:t>Perintah</w:t>
      </w:r>
      <w:r>
        <w:rPr>
          <w:spacing w:val="-9"/>
        </w:rPr>
        <w:t xml:space="preserve"> </w:t>
      </w:r>
      <w:r>
        <w:rPr>
          <w:b/>
          <w:color w:val="006FC0"/>
        </w:rPr>
        <w:t>find</w:t>
      </w:r>
      <w:r>
        <w:rPr>
          <w:b/>
          <w:color w:val="006FC0"/>
          <w:spacing w:val="-6"/>
        </w:rPr>
        <w:t xml:space="preserve"> </w:t>
      </w:r>
      <w:r>
        <w:t>adalah</w:t>
      </w:r>
      <w:r>
        <w:rPr>
          <w:spacing w:val="-9"/>
        </w:rPr>
        <w:t xml:space="preserve"> </w:t>
      </w:r>
      <w:r>
        <w:t>contoh</w:t>
      </w:r>
      <w:r>
        <w:rPr>
          <w:spacing w:val="-9"/>
        </w:rPr>
        <w:t xml:space="preserve"> </w:t>
      </w:r>
      <w:r>
        <w:t>perintah</w:t>
      </w:r>
      <w:r>
        <w:rPr>
          <w:spacing w:val="-9"/>
        </w:rPr>
        <w:t xml:space="preserve"> </w:t>
      </w:r>
      <w:r>
        <w:t>yang</w:t>
      </w:r>
      <w:r>
        <w:rPr>
          <w:spacing w:val="-9"/>
        </w:rPr>
        <w:t xml:space="preserve"> </w:t>
      </w:r>
      <w:r>
        <w:t>bagus</w:t>
      </w:r>
      <w:r>
        <w:rPr>
          <w:spacing w:val="-7"/>
        </w:rPr>
        <w:t xml:space="preserve"> </w:t>
      </w:r>
      <w:r>
        <w:t>untuk</w:t>
      </w:r>
      <w:r>
        <w:rPr>
          <w:spacing w:val="-8"/>
        </w:rPr>
        <w:t xml:space="preserve"> </w:t>
      </w:r>
      <w:r>
        <w:t>menunjukan</w:t>
      </w:r>
      <w:r>
        <w:rPr>
          <w:spacing w:val="-8"/>
        </w:rPr>
        <w:t xml:space="preserve"> </w:t>
      </w:r>
      <w:r>
        <w:t>kerja</w:t>
      </w:r>
      <w:r>
        <w:rPr>
          <w:spacing w:val="-8"/>
        </w:rPr>
        <w:t xml:space="preserve"> </w:t>
      </w:r>
      <w:r>
        <w:t>dari</w:t>
      </w:r>
      <w:r>
        <w:rPr>
          <w:spacing w:val="-4"/>
        </w:rPr>
        <w:t xml:space="preserve"> </w:t>
      </w:r>
      <w:r>
        <w:rPr>
          <w:b/>
          <w:color w:val="006FC0"/>
        </w:rPr>
        <w:t>stderr</w:t>
      </w:r>
      <w:r>
        <w:t>.</w:t>
      </w:r>
      <w:r>
        <w:rPr>
          <w:spacing w:val="-9"/>
        </w:rPr>
        <w:t xml:space="preserve"> </w:t>
      </w:r>
      <w:r>
        <w:t>Find</w:t>
      </w:r>
      <w:r>
        <w:rPr>
          <w:spacing w:val="-9"/>
        </w:rPr>
        <w:t xml:space="preserve"> </w:t>
      </w:r>
      <w:r>
        <w:t>adalah perintah yang digunakan untuk mencari filesystem yang didasarkan pada kriteria pencarian yang diberikan seperti nama file.</w:t>
      </w:r>
    </w:p>
    <w:p w14:paraId="7D40740A" w14:textId="77777777" w:rsidR="002E7AEF" w:rsidRDefault="002E7AEF">
      <w:pPr>
        <w:pStyle w:val="BodyText"/>
        <w:spacing w:before="6"/>
      </w:pPr>
    </w:p>
    <w:p w14:paraId="2CB0A7A8" w14:textId="77777777" w:rsidR="002E7AEF" w:rsidRDefault="00000000">
      <w:pPr>
        <w:ind w:left="360"/>
        <w:rPr>
          <w:rFonts w:ascii="Cambria" w:hAnsi="Cambria"/>
          <w:b/>
          <w:sz w:val="24"/>
        </w:rPr>
      </w:pPr>
      <w:r>
        <w:rPr>
          <w:sz w:val="24"/>
        </w:rPr>
        <w:t>Sekarang</w:t>
      </w:r>
      <w:r>
        <w:rPr>
          <w:spacing w:val="-10"/>
          <w:sz w:val="24"/>
        </w:rPr>
        <w:t xml:space="preserve"> </w:t>
      </w:r>
      <w:r>
        <w:rPr>
          <w:sz w:val="24"/>
        </w:rPr>
        <w:t>ketikkan</w:t>
      </w:r>
      <w:r>
        <w:rPr>
          <w:spacing w:val="-8"/>
          <w:sz w:val="24"/>
        </w:rPr>
        <w:t xml:space="preserve"> </w:t>
      </w:r>
      <w:r>
        <w:rPr>
          <w:sz w:val="24"/>
        </w:rPr>
        <w:t>perintah</w:t>
      </w:r>
      <w:r>
        <w:rPr>
          <w:spacing w:val="-9"/>
          <w:sz w:val="24"/>
        </w:rPr>
        <w:t xml:space="preserve"> </w:t>
      </w:r>
      <w:r>
        <w:rPr>
          <w:sz w:val="24"/>
        </w:rPr>
        <w:t>berikut</w:t>
      </w:r>
      <w:r>
        <w:rPr>
          <w:spacing w:val="-9"/>
          <w:sz w:val="24"/>
        </w:rPr>
        <w:t xml:space="preserve"> </w:t>
      </w:r>
      <w:r>
        <w:rPr>
          <w:sz w:val="24"/>
        </w:rPr>
        <w:t>ini</w:t>
      </w:r>
      <w:r>
        <w:rPr>
          <w:spacing w:val="-9"/>
          <w:sz w:val="24"/>
        </w:rPr>
        <w:t xml:space="preserve"> </w:t>
      </w:r>
      <w:r>
        <w:rPr>
          <w:sz w:val="24"/>
        </w:rPr>
        <w:t>di</w:t>
      </w:r>
      <w:r>
        <w:rPr>
          <w:spacing w:val="-10"/>
          <w:sz w:val="24"/>
        </w:rPr>
        <w:t xml:space="preserve"> </w:t>
      </w:r>
      <w:r>
        <w:rPr>
          <w:sz w:val="24"/>
        </w:rPr>
        <w:t>shell:</w:t>
      </w:r>
      <w:r>
        <w:rPr>
          <w:spacing w:val="-7"/>
          <w:sz w:val="24"/>
        </w:rPr>
        <w:t xml:space="preserve"> </w:t>
      </w:r>
      <w:r>
        <w:rPr>
          <w:rFonts w:ascii="Cambria" w:hAnsi="Cambria"/>
          <w:b/>
          <w:color w:val="FF0000"/>
          <w:sz w:val="24"/>
        </w:rPr>
        <w:t>find</w:t>
      </w:r>
      <w:r>
        <w:rPr>
          <w:rFonts w:ascii="Cambria" w:hAnsi="Cambria"/>
          <w:b/>
          <w:color w:val="FF0000"/>
          <w:spacing w:val="-8"/>
          <w:sz w:val="24"/>
        </w:rPr>
        <w:t xml:space="preserve"> </w:t>
      </w:r>
      <w:r>
        <w:rPr>
          <w:rFonts w:ascii="Cambria" w:hAnsi="Cambria"/>
          <w:b/>
          <w:color w:val="FF0000"/>
          <w:sz w:val="24"/>
        </w:rPr>
        <w:t>/etc</w:t>
      </w:r>
      <w:r>
        <w:rPr>
          <w:rFonts w:ascii="Cambria" w:hAnsi="Cambria"/>
          <w:b/>
          <w:color w:val="FF0000"/>
          <w:spacing w:val="38"/>
          <w:sz w:val="24"/>
        </w:rPr>
        <w:t xml:space="preserve"> </w:t>
      </w:r>
      <w:r>
        <w:rPr>
          <w:rFonts w:ascii="Cambria" w:hAnsi="Cambria"/>
          <w:b/>
          <w:color w:val="FF0000"/>
          <w:sz w:val="24"/>
        </w:rPr>
        <w:t>–name</w:t>
      </w:r>
      <w:r>
        <w:rPr>
          <w:rFonts w:ascii="Cambria" w:hAnsi="Cambria"/>
          <w:b/>
          <w:color w:val="FF0000"/>
          <w:spacing w:val="38"/>
          <w:sz w:val="24"/>
        </w:rPr>
        <w:t xml:space="preserve"> </w:t>
      </w:r>
      <w:r>
        <w:rPr>
          <w:rFonts w:ascii="Cambria" w:hAnsi="Cambria"/>
          <w:b/>
          <w:color w:val="FF0000"/>
          <w:sz w:val="24"/>
        </w:rPr>
        <w:t>hosts</w:t>
      </w:r>
      <w:r>
        <w:rPr>
          <w:rFonts w:ascii="Cambria" w:hAnsi="Cambria"/>
          <w:b/>
          <w:color w:val="FF0000"/>
          <w:spacing w:val="-3"/>
          <w:sz w:val="24"/>
        </w:rPr>
        <w:t xml:space="preserve"> </w:t>
      </w:r>
      <w:r>
        <w:rPr>
          <w:rFonts w:ascii="Symbol" w:hAnsi="Symbol"/>
          <w:sz w:val="32"/>
        </w:rPr>
        <w:t></w:t>
      </w:r>
      <w:r>
        <w:rPr>
          <w:spacing w:val="11"/>
          <w:sz w:val="32"/>
        </w:rPr>
        <w:t xml:space="preserve"> </w:t>
      </w:r>
      <w:r>
        <w:rPr>
          <w:rFonts w:ascii="Cambria" w:hAnsi="Cambria"/>
          <w:b/>
          <w:spacing w:val="-2"/>
          <w:sz w:val="24"/>
        </w:rPr>
        <w:t>enter</w:t>
      </w:r>
    </w:p>
    <w:p w14:paraId="101CB3F9" w14:textId="77777777" w:rsidR="002E7AEF" w:rsidRDefault="00000000">
      <w:pPr>
        <w:pStyle w:val="BodyText"/>
        <w:spacing w:before="260" w:line="275" w:lineRule="exact"/>
        <w:ind w:left="360"/>
      </w:pPr>
      <w:r>
        <w:rPr>
          <w:spacing w:val="-2"/>
        </w:rPr>
        <w:t>screenshot</w:t>
      </w:r>
      <w:r>
        <w:rPr>
          <w:spacing w:val="-8"/>
        </w:rPr>
        <w:t xml:space="preserve"> </w:t>
      </w:r>
      <w:r>
        <w:rPr>
          <w:spacing w:val="-2"/>
        </w:rPr>
        <w:t>hasilnya</w:t>
      </w:r>
      <w:r>
        <w:rPr>
          <w:spacing w:val="-7"/>
        </w:rPr>
        <w:t xml:space="preserve"> </w:t>
      </w:r>
      <w:r>
        <w:rPr>
          <w:spacing w:val="-2"/>
        </w:rPr>
        <w:t>dan</w:t>
      </w:r>
      <w:r>
        <w:rPr>
          <w:spacing w:val="-8"/>
        </w:rPr>
        <w:t xml:space="preserve"> </w:t>
      </w:r>
      <w:r>
        <w:rPr>
          <w:spacing w:val="-2"/>
        </w:rPr>
        <w:t>jelaskan</w:t>
      </w:r>
      <w:r>
        <w:rPr>
          <w:spacing w:val="-7"/>
        </w:rPr>
        <w:t xml:space="preserve"> </w:t>
      </w:r>
      <w:r>
        <w:rPr>
          <w:spacing w:val="-2"/>
        </w:rPr>
        <w:t>informasi</w:t>
      </w:r>
      <w:r>
        <w:rPr>
          <w:spacing w:val="-9"/>
        </w:rPr>
        <w:t xml:space="preserve"> </w:t>
      </w:r>
      <w:r>
        <w:rPr>
          <w:spacing w:val="-2"/>
        </w:rPr>
        <w:t>apa</w:t>
      </w:r>
      <w:r>
        <w:rPr>
          <w:spacing w:val="-8"/>
        </w:rPr>
        <w:t xml:space="preserve"> </w:t>
      </w:r>
      <w:r>
        <w:rPr>
          <w:spacing w:val="-2"/>
        </w:rPr>
        <w:t>yang</w:t>
      </w:r>
      <w:r>
        <w:rPr>
          <w:spacing w:val="-10"/>
        </w:rPr>
        <w:t xml:space="preserve"> </w:t>
      </w:r>
      <w:r>
        <w:rPr>
          <w:spacing w:val="-2"/>
        </w:rPr>
        <w:t>didapat</w:t>
      </w:r>
      <w:r>
        <w:rPr>
          <w:spacing w:val="-9"/>
        </w:rPr>
        <w:t xml:space="preserve"> </w:t>
      </w:r>
      <w:r>
        <w:rPr>
          <w:spacing w:val="-2"/>
        </w:rPr>
        <w:t>dan</w:t>
      </w:r>
      <w:r>
        <w:rPr>
          <w:spacing w:val="-7"/>
        </w:rPr>
        <w:t xml:space="preserve"> </w:t>
      </w:r>
      <w:r>
        <w:rPr>
          <w:spacing w:val="-2"/>
        </w:rPr>
        <w:t>mengapa</w:t>
      </w:r>
      <w:r>
        <w:rPr>
          <w:spacing w:val="-8"/>
        </w:rPr>
        <w:t xml:space="preserve"> </w:t>
      </w:r>
      <w:r>
        <w:rPr>
          <w:spacing w:val="-2"/>
        </w:rPr>
        <w:t>demikian!</w:t>
      </w:r>
    </w:p>
    <w:p w14:paraId="38310610" w14:textId="0DE9158D" w:rsidR="002E7AEF" w:rsidRDefault="00000000" w:rsidP="00C85B8F">
      <w:pPr>
        <w:pStyle w:val="BodyText"/>
        <w:spacing w:before="260"/>
        <w:ind w:left="1080" w:right="1161"/>
        <w:jc w:val="both"/>
        <w:rPr>
          <w:lang w:val="en-US"/>
        </w:rPr>
      </w:pPr>
      <w:r>
        <w:rPr>
          <w:b/>
          <w:bCs/>
          <w:lang w:val="en-US"/>
        </w:rPr>
        <w:t xml:space="preserve">Penjelasan : </w:t>
      </w:r>
      <w:r w:rsidR="00C85B8F" w:rsidRPr="00C85B8F">
        <w:rPr>
          <w:lang w:val="en-US"/>
        </w:rPr>
        <w:t>Hasil perintah find /etc-name hosts menunjukkan dua jenis output sekaligus: hasil pencarian yang valid dan pesan kesalahan (error messages). Perintah find mencoba menelusuri seluruh direktori di bawah /etc, namun beberapa folder hanya dapat diakses oleh pengguna dengan hak istimewa (root). Karena itu, find menampilkan pesan "Permission denied" untuk direktori-direktori yang tidak bisa dibuka.</w:t>
      </w:r>
    </w:p>
    <w:p w14:paraId="4BC26CE7" w14:textId="77777777" w:rsidR="002E7AEF" w:rsidRDefault="00000000">
      <w:pPr>
        <w:pStyle w:val="BodyText"/>
        <w:ind w:left="1083"/>
        <w:jc w:val="center"/>
        <w:rPr>
          <w:lang w:val="en-US"/>
        </w:rPr>
      </w:pPr>
      <w:r>
        <w:rPr>
          <w:noProof/>
        </w:rPr>
        <w:drawing>
          <wp:inline distT="0" distB="0" distL="114300" distR="114300" wp14:anchorId="62B7674D" wp14:editId="3102E18C">
            <wp:extent cx="3646805" cy="3085465"/>
            <wp:effectExtent l="0" t="0" r="10795" b="635"/>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
                    <pic:cNvPicPr>
                      <a:picLocks noChangeAspect="1"/>
                    </pic:cNvPicPr>
                  </pic:nvPicPr>
                  <pic:blipFill>
                    <a:blip r:embed="rId24"/>
                    <a:stretch>
                      <a:fillRect/>
                    </a:stretch>
                  </pic:blipFill>
                  <pic:spPr>
                    <a:xfrm>
                      <a:off x="0" y="0"/>
                      <a:ext cx="3646805" cy="3085465"/>
                    </a:xfrm>
                    <a:prstGeom prst="rect">
                      <a:avLst/>
                    </a:prstGeom>
                    <a:noFill/>
                    <a:ln>
                      <a:noFill/>
                    </a:ln>
                  </pic:spPr>
                </pic:pic>
              </a:graphicData>
            </a:graphic>
          </wp:inline>
        </w:drawing>
      </w:r>
    </w:p>
    <w:p w14:paraId="7CD8B2A1" w14:textId="77777777" w:rsidR="002E7AEF" w:rsidRDefault="00000000">
      <w:pPr>
        <w:pStyle w:val="BodyText"/>
        <w:ind w:left="1083"/>
        <w:jc w:val="center"/>
        <w:rPr>
          <w:lang w:val="en-US"/>
        </w:rPr>
      </w:pPr>
      <w:r>
        <w:rPr>
          <w:lang w:val="en-US"/>
        </w:rPr>
        <w:t>Gambar 2.</w:t>
      </w:r>
    </w:p>
    <w:p w14:paraId="2049CD17" w14:textId="77777777" w:rsidR="002E7AEF" w:rsidRDefault="002E7AEF">
      <w:pPr>
        <w:spacing w:line="275" w:lineRule="exact"/>
        <w:rPr>
          <w:sz w:val="24"/>
        </w:rPr>
        <w:sectPr w:rsidR="002E7AEF">
          <w:pgSz w:w="12240" w:h="15840"/>
          <w:pgMar w:top="1540" w:right="360" w:bottom="1280" w:left="1080" w:header="0" w:footer="1093" w:gutter="0"/>
          <w:cols w:space="720"/>
        </w:sectPr>
      </w:pPr>
    </w:p>
    <w:p w14:paraId="4A4DB5E9" w14:textId="77777777" w:rsidR="002E7AEF" w:rsidRDefault="00000000">
      <w:pPr>
        <w:pStyle w:val="BodyText"/>
        <w:spacing w:before="227" w:line="237" w:lineRule="auto"/>
        <w:ind w:left="360" w:right="796"/>
      </w:pPr>
      <w:r>
        <w:lastRenderedPageBreak/>
        <w:t>Pesan</w:t>
      </w:r>
      <w:r>
        <w:rPr>
          <w:spacing w:val="40"/>
        </w:rPr>
        <w:t xml:space="preserve"> </w:t>
      </w:r>
      <w:r>
        <w:t>output</w:t>
      </w:r>
      <w:r>
        <w:rPr>
          <w:spacing w:val="40"/>
        </w:rPr>
        <w:t xml:space="preserve"> </w:t>
      </w:r>
      <w:r>
        <w:t>yang</w:t>
      </w:r>
      <w:r>
        <w:rPr>
          <w:spacing w:val="40"/>
        </w:rPr>
        <w:t xml:space="preserve"> </w:t>
      </w:r>
      <w:r>
        <w:t>terjadi</w:t>
      </w:r>
      <w:r>
        <w:rPr>
          <w:spacing w:val="40"/>
        </w:rPr>
        <w:t xml:space="preserve"> </w:t>
      </w:r>
      <w:r>
        <w:t>baik</w:t>
      </w:r>
      <w:r>
        <w:rPr>
          <w:spacing w:val="40"/>
        </w:rPr>
        <w:t xml:space="preserve"> </w:t>
      </w:r>
      <w:r>
        <w:t>output</w:t>
      </w:r>
      <w:r>
        <w:rPr>
          <w:spacing w:val="40"/>
        </w:rPr>
        <w:t xml:space="preserve"> </w:t>
      </w:r>
      <w:r>
        <w:t>normal,</w:t>
      </w:r>
      <w:r>
        <w:rPr>
          <w:spacing w:val="40"/>
        </w:rPr>
        <w:t xml:space="preserve"> </w:t>
      </w:r>
      <w:r>
        <w:t>error,</w:t>
      </w:r>
      <w:r>
        <w:rPr>
          <w:spacing w:val="40"/>
        </w:rPr>
        <w:t xml:space="preserve"> </w:t>
      </w:r>
      <w:r>
        <w:t>maupun</w:t>
      </w:r>
      <w:r>
        <w:rPr>
          <w:spacing w:val="40"/>
        </w:rPr>
        <w:t xml:space="preserve"> </w:t>
      </w:r>
      <w:r>
        <w:t>gabungan</w:t>
      </w:r>
      <w:r>
        <w:rPr>
          <w:spacing w:val="40"/>
        </w:rPr>
        <w:t xml:space="preserve"> </w:t>
      </w:r>
      <w:r>
        <w:t>dari</w:t>
      </w:r>
      <w:r>
        <w:rPr>
          <w:spacing w:val="40"/>
        </w:rPr>
        <w:t xml:space="preserve"> </w:t>
      </w:r>
      <w:r>
        <w:t>keduanya</w:t>
      </w:r>
      <w:r>
        <w:rPr>
          <w:spacing w:val="40"/>
        </w:rPr>
        <w:t xml:space="preserve"> </w:t>
      </w:r>
      <w:r>
        <w:t>dapat dialihkan</w:t>
      </w:r>
      <w:r>
        <w:rPr>
          <w:spacing w:val="-2"/>
        </w:rPr>
        <w:t xml:space="preserve"> </w:t>
      </w:r>
      <w:r>
        <w:t>(redirect)</w:t>
      </w:r>
      <w:r>
        <w:rPr>
          <w:spacing w:val="40"/>
        </w:rPr>
        <w:t xml:space="preserve"> </w:t>
      </w:r>
      <w:r>
        <w:t>ke</w:t>
      </w:r>
      <w:r>
        <w:rPr>
          <w:spacing w:val="-2"/>
        </w:rPr>
        <w:t xml:space="preserve"> </w:t>
      </w:r>
      <w:r>
        <w:t>sebuah</w:t>
      </w:r>
      <w:r>
        <w:rPr>
          <w:spacing w:val="-2"/>
        </w:rPr>
        <w:t xml:space="preserve"> </w:t>
      </w:r>
      <w:r>
        <w:t>file</w:t>
      </w:r>
      <w:r>
        <w:rPr>
          <w:spacing w:val="-3"/>
        </w:rPr>
        <w:t xml:space="preserve"> </w:t>
      </w:r>
      <w:r>
        <w:t>tertentu.</w:t>
      </w:r>
      <w:r>
        <w:rPr>
          <w:spacing w:val="-2"/>
        </w:rPr>
        <w:t xml:space="preserve"> </w:t>
      </w:r>
      <w:r>
        <w:t>Sekarang</w:t>
      </w:r>
      <w:r>
        <w:rPr>
          <w:spacing w:val="-3"/>
        </w:rPr>
        <w:t xml:space="preserve"> </w:t>
      </w:r>
      <w:r>
        <w:t>ketikkan</w:t>
      </w:r>
      <w:r>
        <w:rPr>
          <w:spacing w:val="-2"/>
        </w:rPr>
        <w:t xml:space="preserve"> </w:t>
      </w:r>
      <w:r>
        <w:t>perintah</w:t>
      </w:r>
      <w:r>
        <w:rPr>
          <w:spacing w:val="-2"/>
        </w:rPr>
        <w:t xml:space="preserve"> </w:t>
      </w:r>
      <w:r>
        <w:t>berikut</w:t>
      </w:r>
      <w:r>
        <w:rPr>
          <w:spacing w:val="-3"/>
        </w:rPr>
        <w:t xml:space="preserve"> </w:t>
      </w:r>
      <w:r>
        <w:t>ini</w:t>
      </w:r>
      <w:r>
        <w:rPr>
          <w:spacing w:val="-3"/>
        </w:rPr>
        <w:t xml:space="preserve"> </w:t>
      </w:r>
      <w:r>
        <w:t>di</w:t>
      </w:r>
      <w:r>
        <w:rPr>
          <w:spacing w:val="-1"/>
        </w:rPr>
        <w:t xml:space="preserve"> </w:t>
      </w:r>
      <w:r>
        <w:t>shell:</w:t>
      </w:r>
    </w:p>
    <w:p w14:paraId="22487B38" w14:textId="77777777" w:rsidR="002E7AEF" w:rsidRDefault="002E7AEF">
      <w:pPr>
        <w:pStyle w:val="BodyText"/>
        <w:spacing w:before="11"/>
      </w:pPr>
    </w:p>
    <w:p w14:paraId="51ABE970" w14:textId="77777777" w:rsidR="002E7AEF" w:rsidRDefault="00000000">
      <w:pPr>
        <w:pStyle w:val="ListParagraph"/>
        <w:numPr>
          <w:ilvl w:val="0"/>
          <w:numId w:val="4"/>
        </w:numPr>
        <w:tabs>
          <w:tab w:val="left" w:pos="1072"/>
        </w:tabs>
        <w:ind w:left="1072" w:hanging="354"/>
        <w:rPr>
          <w:sz w:val="24"/>
        </w:rPr>
      </w:pPr>
      <w:r>
        <w:rPr>
          <w:b/>
          <w:color w:val="FF0000"/>
          <w:sz w:val="24"/>
        </w:rPr>
        <w:t>find</w:t>
      </w:r>
      <w:r>
        <w:rPr>
          <w:b/>
          <w:color w:val="FF0000"/>
          <w:spacing w:val="-2"/>
          <w:sz w:val="24"/>
        </w:rPr>
        <w:t xml:space="preserve"> </w:t>
      </w:r>
      <w:r>
        <w:rPr>
          <w:b/>
          <w:color w:val="FF0000"/>
          <w:sz w:val="24"/>
        </w:rPr>
        <w:t>/etc</w:t>
      </w:r>
      <w:r>
        <w:rPr>
          <w:b/>
          <w:color w:val="FF0000"/>
          <w:spacing w:val="-1"/>
          <w:sz w:val="24"/>
        </w:rPr>
        <w:t xml:space="preserve"> </w:t>
      </w:r>
      <w:r>
        <w:rPr>
          <w:b/>
          <w:color w:val="FF0000"/>
          <w:sz w:val="24"/>
        </w:rPr>
        <w:t>–name</w:t>
      </w:r>
      <w:r>
        <w:rPr>
          <w:b/>
          <w:color w:val="FF0000"/>
          <w:spacing w:val="-1"/>
          <w:sz w:val="24"/>
        </w:rPr>
        <w:t xml:space="preserve"> </w:t>
      </w:r>
      <w:r>
        <w:rPr>
          <w:b/>
          <w:color w:val="FF0000"/>
          <w:sz w:val="24"/>
        </w:rPr>
        <w:t>hosts</w:t>
      </w:r>
      <w:r>
        <w:rPr>
          <w:b/>
          <w:color w:val="FF0000"/>
          <w:spacing w:val="46"/>
          <w:sz w:val="24"/>
        </w:rPr>
        <w:t xml:space="preserve"> </w:t>
      </w:r>
      <w:r>
        <w:rPr>
          <w:b/>
          <w:color w:val="FF0000"/>
          <w:sz w:val="24"/>
        </w:rPr>
        <w:t>&gt;</w:t>
      </w:r>
      <w:r>
        <w:rPr>
          <w:b/>
          <w:color w:val="FF0000"/>
          <w:spacing w:val="49"/>
          <w:sz w:val="24"/>
        </w:rPr>
        <w:t xml:space="preserve"> </w:t>
      </w:r>
      <w:r>
        <w:rPr>
          <w:b/>
          <w:color w:val="FF0000"/>
          <w:sz w:val="24"/>
        </w:rPr>
        <w:t>output_normal.txt</w:t>
      </w:r>
      <w:r>
        <w:rPr>
          <w:b/>
          <w:color w:val="FF0000"/>
          <w:spacing w:val="72"/>
          <w:w w:val="150"/>
          <w:sz w:val="24"/>
        </w:rPr>
        <w:t xml:space="preserve"> </w:t>
      </w:r>
      <w:r>
        <w:rPr>
          <w:rFonts w:ascii="Symbol" w:hAnsi="Symbol"/>
          <w:sz w:val="32"/>
        </w:rPr>
        <w:t></w:t>
      </w:r>
      <w:r>
        <w:rPr>
          <w:rFonts w:ascii="Times New Roman" w:hAnsi="Times New Roman"/>
          <w:spacing w:val="26"/>
          <w:sz w:val="32"/>
        </w:rPr>
        <w:t xml:space="preserve"> </w:t>
      </w:r>
      <w:r>
        <w:rPr>
          <w:b/>
          <w:spacing w:val="-2"/>
          <w:sz w:val="24"/>
        </w:rPr>
        <w:t>enter</w:t>
      </w:r>
    </w:p>
    <w:p w14:paraId="4B273C36" w14:textId="77777777" w:rsidR="002E7AEF" w:rsidRDefault="00000000">
      <w:pPr>
        <w:pStyle w:val="ListParagraph"/>
        <w:numPr>
          <w:ilvl w:val="0"/>
          <w:numId w:val="4"/>
        </w:numPr>
        <w:tabs>
          <w:tab w:val="left" w:pos="1072"/>
        </w:tabs>
        <w:spacing w:line="391" w:lineRule="exact"/>
        <w:ind w:left="1072" w:hanging="354"/>
        <w:rPr>
          <w:sz w:val="24"/>
        </w:rPr>
      </w:pPr>
      <w:r>
        <w:rPr>
          <w:b/>
          <w:color w:val="FF0000"/>
          <w:sz w:val="24"/>
        </w:rPr>
        <w:t>ls</w:t>
      </w:r>
      <w:r>
        <w:rPr>
          <w:b/>
          <w:color w:val="FF0000"/>
          <w:spacing w:val="64"/>
          <w:sz w:val="24"/>
        </w:rPr>
        <w:t xml:space="preserve"> </w:t>
      </w:r>
      <w:r>
        <w:rPr>
          <w:rFonts w:ascii="Symbol" w:hAnsi="Symbol"/>
          <w:sz w:val="32"/>
        </w:rPr>
        <w:t></w:t>
      </w:r>
      <w:r>
        <w:rPr>
          <w:rFonts w:ascii="Times New Roman" w:hAnsi="Times New Roman"/>
          <w:spacing w:val="28"/>
          <w:sz w:val="32"/>
        </w:rPr>
        <w:t xml:space="preserve"> </w:t>
      </w:r>
      <w:r>
        <w:rPr>
          <w:b/>
          <w:spacing w:val="-2"/>
          <w:sz w:val="24"/>
        </w:rPr>
        <w:t>enter</w:t>
      </w:r>
    </w:p>
    <w:p w14:paraId="3B3DCB3E" w14:textId="77777777" w:rsidR="002E7AEF" w:rsidRDefault="00000000">
      <w:pPr>
        <w:pStyle w:val="ListParagraph"/>
        <w:numPr>
          <w:ilvl w:val="0"/>
          <w:numId w:val="4"/>
        </w:numPr>
        <w:tabs>
          <w:tab w:val="left" w:pos="1072"/>
        </w:tabs>
        <w:ind w:left="1072" w:hanging="354"/>
        <w:rPr>
          <w:rFonts w:ascii="Times New Roman" w:hAnsi="Times New Roman"/>
          <w:sz w:val="24"/>
        </w:rPr>
      </w:pPr>
      <w:r>
        <w:rPr>
          <w:b/>
          <w:color w:val="FF0000"/>
          <w:sz w:val="24"/>
        </w:rPr>
        <w:t>cat</w:t>
      </w:r>
      <w:r>
        <w:rPr>
          <w:b/>
          <w:color w:val="FF0000"/>
          <w:spacing w:val="-3"/>
          <w:sz w:val="24"/>
        </w:rPr>
        <w:t xml:space="preserve"> </w:t>
      </w:r>
      <w:r>
        <w:rPr>
          <w:b/>
          <w:color w:val="FF0000"/>
          <w:sz w:val="24"/>
        </w:rPr>
        <w:t>output_normal.txt</w:t>
      </w:r>
      <w:r>
        <w:rPr>
          <w:b/>
          <w:color w:val="FF0000"/>
          <w:spacing w:val="47"/>
          <w:sz w:val="24"/>
        </w:rPr>
        <w:t xml:space="preserve"> </w:t>
      </w:r>
      <w:r>
        <w:rPr>
          <w:rFonts w:ascii="Symbol" w:hAnsi="Symbol"/>
          <w:sz w:val="32"/>
        </w:rPr>
        <w:t></w:t>
      </w:r>
      <w:r>
        <w:rPr>
          <w:rFonts w:ascii="Times New Roman" w:hAnsi="Times New Roman"/>
          <w:spacing w:val="22"/>
          <w:sz w:val="32"/>
        </w:rPr>
        <w:t xml:space="preserve"> </w:t>
      </w:r>
      <w:r>
        <w:rPr>
          <w:b/>
          <w:spacing w:val="-4"/>
          <w:sz w:val="24"/>
        </w:rPr>
        <w:t>enter</w:t>
      </w:r>
    </w:p>
    <w:p w14:paraId="4CAAEB61" w14:textId="77777777" w:rsidR="002E7AEF" w:rsidRDefault="00000000">
      <w:pPr>
        <w:pStyle w:val="ListParagraph"/>
        <w:numPr>
          <w:ilvl w:val="0"/>
          <w:numId w:val="4"/>
        </w:numPr>
        <w:tabs>
          <w:tab w:val="left" w:pos="1072"/>
        </w:tabs>
        <w:spacing w:before="2"/>
        <w:ind w:left="1072" w:hanging="354"/>
        <w:rPr>
          <w:rFonts w:ascii="Times New Roman" w:hAnsi="Times New Roman"/>
          <w:sz w:val="24"/>
        </w:rPr>
      </w:pPr>
      <w:r>
        <w:rPr>
          <w:b/>
          <w:color w:val="FF0000"/>
          <w:sz w:val="24"/>
        </w:rPr>
        <w:t>find</w:t>
      </w:r>
      <w:r>
        <w:rPr>
          <w:b/>
          <w:color w:val="FF0000"/>
          <w:spacing w:val="-2"/>
          <w:sz w:val="24"/>
        </w:rPr>
        <w:t xml:space="preserve"> </w:t>
      </w:r>
      <w:r>
        <w:rPr>
          <w:b/>
          <w:color w:val="FF0000"/>
          <w:sz w:val="24"/>
        </w:rPr>
        <w:t>/etc</w:t>
      </w:r>
      <w:r>
        <w:rPr>
          <w:b/>
          <w:color w:val="FF0000"/>
          <w:spacing w:val="-1"/>
          <w:sz w:val="24"/>
        </w:rPr>
        <w:t xml:space="preserve"> </w:t>
      </w:r>
      <w:r>
        <w:rPr>
          <w:b/>
          <w:color w:val="FF0000"/>
          <w:sz w:val="24"/>
        </w:rPr>
        <w:t>–name</w:t>
      </w:r>
      <w:r>
        <w:rPr>
          <w:b/>
          <w:color w:val="FF0000"/>
          <w:spacing w:val="-1"/>
          <w:sz w:val="24"/>
        </w:rPr>
        <w:t xml:space="preserve"> </w:t>
      </w:r>
      <w:r>
        <w:rPr>
          <w:b/>
          <w:color w:val="FF0000"/>
          <w:sz w:val="24"/>
        </w:rPr>
        <w:t>hosts</w:t>
      </w:r>
      <w:r>
        <w:rPr>
          <w:b/>
          <w:color w:val="FF0000"/>
          <w:spacing w:val="46"/>
          <w:sz w:val="24"/>
        </w:rPr>
        <w:t xml:space="preserve"> </w:t>
      </w:r>
      <w:r>
        <w:rPr>
          <w:b/>
          <w:color w:val="FF0000"/>
          <w:sz w:val="24"/>
        </w:rPr>
        <w:t>2&gt;</w:t>
      </w:r>
      <w:r>
        <w:rPr>
          <w:b/>
          <w:color w:val="FF0000"/>
          <w:spacing w:val="46"/>
          <w:sz w:val="24"/>
        </w:rPr>
        <w:t xml:space="preserve"> </w:t>
      </w:r>
      <w:r>
        <w:rPr>
          <w:b/>
          <w:color w:val="FF0000"/>
          <w:sz w:val="24"/>
        </w:rPr>
        <w:t>output_error.txt</w:t>
      </w:r>
      <w:r>
        <w:rPr>
          <w:b/>
          <w:color w:val="FF0000"/>
          <w:spacing w:val="75"/>
          <w:w w:val="150"/>
          <w:sz w:val="24"/>
        </w:rPr>
        <w:t xml:space="preserve"> </w:t>
      </w:r>
      <w:r>
        <w:rPr>
          <w:rFonts w:ascii="Symbol" w:hAnsi="Symbol"/>
          <w:sz w:val="32"/>
        </w:rPr>
        <w:t></w:t>
      </w:r>
      <w:r>
        <w:rPr>
          <w:rFonts w:ascii="Times New Roman" w:hAnsi="Times New Roman"/>
          <w:spacing w:val="26"/>
          <w:sz w:val="32"/>
        </w:rPr>
        <w:t xml:space="preserve"> </w:t>
      </w:r>
      <w:r>
        <w:rPr>
          <w:b/>
          <w:spacing w:val="-2"/>
          <w:sz w:val="24"/>
        </w:rPr>
        <w:t>enter</w:t>
      </w:r>
    </w:p>
    <w:p w14:paraId="5414CA9E" w14:textId="77777777" w:rsidR="002E7AEF" w:rsidRDefault="00000000">
      <w:pPr>
        <w:pStyle w:val="ListParagraph"/>
        <w:numPr>
          <w:ilvl w:val="0"/>
          <w:numId w:val="4"/>
        </w:numPr>
        <w:tabs>
          <w:tab w:val="left" w:pos="1072"/>
        </w:tabs>
        <w:spacing w:line="391" w:lineRule="exact"/>
        <w:ind w:left="1072" w:hanging="354"/>
        <w:rPr>
          <w:sz w:val="24"/>
        </w:rPr>
      </w:pPr>
      <w:r>
        <w:rPr>
          <w:b/>
          <w:color w:val="FF0000"/>
          <w:sz w:val="24"/>
        </w:rPr>
        <w:t>ls</w:t>
      </w:r>
      <w:r>
        <w:rPr>
          <w:b/>
          <w:color w:val="FF0000"/>
          <w:spacing w:val="64"/>
          <w:sz w:val="24"/>
        </w:rPr>
        <w:t xml:space="preserve"> </w:t>
      </w:r>
      <w:r>
        <w:rPr>
          <w:rFonts w:ascii="Symbol" w:hAnsi="Symbol"/>
          <w:sz w:val="32"/>
        </w:rPr>
        <w:t></w:t>
      </w:r>
      <w:r>
        <w:rPr>
          <w:rFonts w:ascii="Times New Roman" w:hAnsi="Times New Roman"/>
          <w:spacing w:val="28"/>
          <w:sz w:val="32"/>
        </w:rPr>
        <w:t xml:space="preserve"> </w:t>
      </w:r>
      <w:r>
        <w:rPr>
          <w:b/>
          <w:spacing w:val="-2"/>
          <w:sz w:val="24"/>
        </w:rPr>
        <w:t>enter</w:t>
      </w:r>
    </w:p>
    <w:p w14:paraId="3CADFC32" w14:textId="77777777" w:rsidR="002E7AEF" w:rsidRDefault="00000000">
      <w:pPr>
        <w:pStyle w:val="ListParagraph"/>
        <w:numPr>
          <w:ilvl w:val="0"/>
          <w:numId w:val="4"/>
        </w:numPr>
        <w:tabs>
          <w:tab w:val="left" w:pos="1072"/>
        </w:tabs>
        <w:ind w:left="1072" w:hanging="354"/>
        <w:rPr>
          <w:rFonts w:ascii="Times New Roman" w:hAnsi="Times New Roman"/>
          <w:sz w:val="24"/>
        </w:rPr>
      </w:pPr>
      <w:r>
        <w:rPr>
          <w:b/>
          <w:color w:val="FF0000"/>
          <w:sz w:val="24"/>
        </w:rPr>
        <w:t>cat</w:t>
      </w:r>
      <w:r>
        <w:rPr>
          <w:b/>
          <w:color w:val="FF0000"/>
          <w:spacing w:val="-3"/>
          <w:sz w:val="24"/>
        </w:rPr>
        <w:t xml:space="preserve"> </w:t>
      </w:r>
      <w:r>
        <w:rPr>
          <w:b/>
          <w:color w:val="FF0000"/>
          <w:sz w:val="24"/>
        </w:rPr>
        <w:t>output_error.txt</w:t>
      </w:r>
      <w:r>
        <w:rPr>
          <w:b/>
          <w:color w:val="FF0000"/>
          <w:spacing w:val="45"/>
          <w:sz w:val="24"/>
        </w:rPr>
        <w:t xml:space="preserve"> </w:t>
      </w:r>
      <w:r>
        <w:rPr>
          <w:rFonts w:ascii="Symbol" w:hAnsi="Symbol"/>
          <w:sz w:val="32"/>
        </w:rPr>
        <w:t></w:t>
      </w:r>
      <w:r>
        <w:rPr>
          <w:rFonts w:ascii="Times New Roman" w:hAnsi="Times New Roman"/>
          <w:spacing w:val="22"/>
          <w:sz w:val="32"/>
        </w:rPr>
        <w:t xml:space="preserve"> </w:t>
      </w:r>
      <w:r>
        <w:rPr>
          <w:b/>
          <w:spacing w:val="-2"/>
          <w:sz w:val="24"/>
        </w:rPr>
        <w:t>enter</w:t>
      </w:r>
    </w:p>
    <w:p w14:paraId="79B0DA1C" w14:textId="77777777" w:rsidR="002E7AEF" w:rsidRDefault="00000000">
      <w:pPr>
        <w:pStyle w:val="ListParagraph"/>
        <w:numPr>
          <w:ilvl w:val="0"/>
          <w:numId w:val="4"/>
        </w:numPr>
        <w:tabs>
          <w:tab w:val="left" w:pos="1072"/>
          <w:tab w:val="left" w:pos="7026"/>
        </w:tabs>
        <w:spacing w:before="1"/>
        <w:ind w:left="1072" w:hanging="354"/>
        <w:rPr>
          <w:rFonts w:ascii="Times New Roman" w:hAnsi="Times New Roman"/>
          <w:sz w:val="24"/>
        </w:rPr>
      </w:pPr>
      <w:r>
        <w:rPr>
          <w:b/>
          <w:color w:val="FF0000"/>
          <w:sz w:val="24"/>
        </w:rPr>
        <w:t>find</w:t>
      </w:r>
      <w:r>
        <w:rPr>
          <w:b/>
          <w:color w:val="FF0000"/>
          <w:spacing w:val="-2"/>
          <w:sz w:val="24"/>
        </w:rPr>
        <w:t xml:space="preserve"> </w:t>
      </w:r>
      <w:r>
        <w:rPr>
          <w:b/>
          <w:color w:val="FF0000"/>
          <w:sz w:val="24"/>
        </w:rPr>
        <w:t>/etc</w:t>
      </w:r>
      <w:r>
        <w:rPr>
          <w:b/>
          <w:color w:val="FF0000"/>
          <w:spacing w:val="-1"/>
          <w:sz w:val="24"/>
        </w:rPr>
        <w:t xml:space="preserve"> </w:t>
      </w:r>
      <w:r>
        <w:rPr>
          <w:b/>
          <w:color w:val="FF0000"/>
          <w:sz w:val="24"/>
        </w:rPr>
        <w:t>–name</w:t>
      </w:r>
      <w:r>
        <w:rPr>
          <w:b/>
          <w:color w:val="FF0000"/>
          <w:spacing w:val="-1"/>
          <w:sz w:val="24"/>
        </w:rPr>
        <w:t xml:space="preserve"> </w:t>
      </w:r>
      <w:r>
        <w:rPr>
          <w:b/>
          <w:color w:val="FF0000"/>
          <w:sz w:val="24"/>
        </w:rPr>
        <w:t>hosts</w:t>
      </w:r>
      <w:r>
        <w:rPr>
          <w:b/>
          <w:color w:val="FF0000"/>
          <w:spacing w:val="46"/>
          <w:sz w:val="24"/>
        </w:rPr>
        <w:t xml:space="preserve"> </w:t>
      </w:r>
      <w:r>
        <w:rPr>
          <w:b/>
          <w:color w:val="FF0000"/>
          <w:sz w:val="24"/>
        </w:rPr>
        <w:t>&gt;</w:t>
      </w:r>
      <w:r>
        <w:rPr>
          <w:b/>
          <w:color w:val="FF0000"/>
          <w:spacing w:val="47"/>
          <w:sz w:val="24"/>
        </w:rPr>
        <w:t xml:space="preserve"> </w:t>
      </w:r>
      <w:r>
        <w:rPr>
          <w:b/>
          <w:color w:val="FF0000"/>
          <w:sz w:val="24"/>
        </w:rPr>
        <w:t>output_bersama.txt</w:t>
      </w:r>
      <w:r>
        <w:rPr>
          <w:b/>
          <w:color w:val="FF0000"/>
          <w:spacing w:val="75"/>
          <w:w w:val="150"/>
          <w:sz w:val="24"/>
        </w:rPr>
        <w:t xml:space="preserve"> </w:t>
      </w:r>
      <w:r>
        <w:rPr>
          <w:b/>
          <w:color w:val="FF0000"/>
          <w:sz w:val="24"/>
        </w:rPr>
        <w:t>2&gt;&amp;</w:t>
      </w:r>
      <w:r>
        <w:rPr>
          <w:b/>
          <w:color w:val="FF0000"/>
          <w:spacing w:val="48"/>
          <w:sz w:val="24"/>
        </w:rPr>
        <w:t xml:space="preserve"> </w:t>
      </w:r>
      <w:r>
        <w:rPr>
          <w:b/>
          <w:color w:val="FF0000"/>
          <w:spacing w:val="-10"/>
          <w:sz w:val="24"/>
        </w:rPr>
        <w:t>1</w:t>
      </w:r>
      <w:r>
        <w:rPr>
          <w:b/>
          <w:color w:val="FF0000"/>
          <w:sz w:val="24"/>
        </w:rPr>
        <w:tab/>
      </w:r>
      <w:r>
        <w:rPr>
          <w:rFonts w:ascii="Symbol" w:hAnsi="Symbol"/>
          <w:sz w:val="32"/>
        </w:rPr>
        <w:t></w:t>
      </w:r>
      <w:r>
        <w:rPr>
          <w:rFonts w:ascii="Times New Roman" w:hAnsi="Times New Roman"/>
          <w:spacing w:val="26"/>
          <w:sz w:val="32"/>
        </w:rPr>
        <w:t xml:space="preserve"> </w:t>
      </w:r>
      <w:r>
        <w:rPr>
          <w:b/>
          <w:spacing w:val="-2"/>
          <w:sz w:val="24"/>
        </w:rPr>
        <w:t>enter</w:t>
      </w:r>
    </w:p>
    <w:p w14:paraId="10AC5D1C" w14:textId="77777777" w:rsidR="002E7AEF" w:rsidRDefault="00000000">
      <w:pPr>
        <w:pStyle w:val="ListParagraph"/>
        <w:numPr>
          <w:ilvl w:val="0"/>
          <w:numId w:val="4"/>
        </w:numPr>
        <w:tabs>
          <w:tab w:val="left" w:pos="1072"/>
        </w:tabs>
        <w:spacing w:line="391" w:lineRule="exact"/>
        <w:ind w:left="1072" w:hanging="354"/>
        <w:rPr>
          <w:sz w:val="24"/>
        </w:rPr>
      </w:pPr>
      <w:r>
        <w:rPr>
          <w:b/>
          <w:color w:val="FF0000"/>
          <w:sz w:val="24"/>
        </w:rPr>
        <w:t>ls</w:t>
      </w:r>
      <w:r>
        <w:rPr>
          <w:b/>
          <w:color w:val="FF0000"/>
          <w:spacing w:val="64"/>
          <w:sz w:val="24"/>
        </w:rPr>
        <w:t xml:space="preserve"> </w:t>
      </w:r>
      <w:r>
        <w:rPr>
          <w:rFonts w:ascii="Symbol" w:hAnsi="Symbol"/>
          <w:sz w:val="32"/>
        </w:rPr>
        <w:t></w:t>
      </w:r>
      <w:r>
        <w:rPr>
          <w:rFonts w:ascii="Times New Roman" w:hAnsi="Times New Roman"/>
          <w:spacing w:val="28"/>
          <w:sz w:val="32"/>
        </w:rPr>
        <w:t xml:space="preserve"> </w:t>
      </w:r>
      <w:r>
        <w:rPr>
          <w:b/>
          <w:spacing w:val="-2"/>
          <w:sz w:val="24"/>
        </w:rPr>
        <w:t>enter</w:t>
      </w:r>
    </w:p>
    <w:p w14:paraId="3F7CB53E" w14:textId="77777777" w:rsidR="002E7AEF" w:rsidRDefault="00000000">
      <w:pPr>
        <w:pStyle w:val="ListParagraph"/>
        <w:numPr>
          <w:ilvl w:val="0"/>
          <w:numId w:val="4"/>
        </w:numPr>
        <w:tabs>
          <w:tab w:val="left" w:pos="1072"/>
        </w:tabs>
        <w:ind w:left="1072" w:hanging="354"/>
        <w:rPr>
          <w:rFonts w:ascii="Times New Roman" w:hAnsi="Times New Roman"/>
          <w:sz w:val="24"/>
        </w:rPr>
      </w:pPr>
      <w:r>
        <w:rPr>
          <w:b/>
          <w:color w:val="FF0000"/>
          <w:sz w:val="24"/>
        </w:rPr>
        <w:t>cat</w:t>
      </w:r>
      <w:r>
        <w:rPr>
          <w:b/>
          <w:color w:val="FF0000"/>
          <w:spacing w:val="-3"/>
          <w:sz w:val="24"/>
        </w:rPr>
        <w:t xml:space="preserve"> </w:t>
      </w:r>
      <w:r>
        <w:rPr>
          <w:b/>
          <w:color w:val="FF0000"/>
          <w:sz w:val="24"/>
        </w:rPr>
        <w:t>output_bersama.txt</w:t>
      </w:r>
      <w:r>
        <w:rPr>
          <w:b/>
          <w:color w:val="FF0000"/>
          <w:spacing w:val="45"/>
          <w:sz w:val="24"/>
        </w:rPr>
        <w:t xml:space="preserve"> </w:t>
      </w:r>
      <w:r>
        <w:rPr>
          <w:rFonts w:ascii="Symbol" w:hAnsi="Symbol"/>
          <w:sz w:val="32"/>
        </w:rPr>
        <w:t></w:t>
      </w:r>
      <w:r>
        <w:rPr>
          <w:rFonts w:ascii="Times New Roman" w:hAnsi="Times New Roman"/>
          <w:spacing w:val="22"/>
          <w:sz w:val="32"/>
        </w:rPr>
        <w:t xml:space="preserve"> </w:t>
      </w:r>
      <w:r>
        <w:rPr>
          <w:b/>
          <w:spacing w:val="-4"/>
          <w:sz w:val="24"/>
        </w:rPr>
        <w:t>enter</w:t>
      </w:r>
    </w:p>
    <w:p w14:paraId="2E41DC99" w14:textId="77777777" w:rsidR="002E7AEF" w:rsidRDefault="00000000">
      <w:pPr>
        <w:pStyle w:val="BodyText"/>
        <w:spacing w:before="265" w:line="237" w:lineRule="auto"/>
        <w:ind w:left="1073" w:right="796" w:firstLine="7"/>
      </w:pPr>
      <w:r>
        <w:t>screenshot</w:t>
      </w:r>
      <w:r>
        <w:rPr>
          <w:spacing w:val="-10"/>
        </w:rPr>
        <w:t xml:space="preserve"> </w:t>
      </w:r>
      <w:r>
        <w:t>hasilnya</w:t>
      </w:r>
      <w:r>
        <w:rPr>
          <w:spacing w:val="-10"/>
        </w:rPr>
        <w:t xml:space="preserve"> </w:t>
      </w:r>
      <w:r>
        <w:t>dan</w:t>
      </w:r>
      <w:r>
        <w:rPr>
          <w:spacing w:val="-11"/>
        </w:rPr>
        <w:t xml:space="preserve"> </w:t>
      </w:r>
      <w:r>
        <w:t>jelaskan</w:t>
      </w:r>
      <w:r>
        <w:rPr>
          <w:spacing w:val="-11"/>
        </w:rPr>
        <w:t xml:space="preserve"> </w:t>
      </w:r>
      <w:r>
        <w:t>informasi</w:t>
      </w:r>
      <w:r>
        <w:rPr>
          <w:spacing w:val="-11"/>
        </w:rPr>
        <w:t xml:space="preserve"> </w:t>
      </w:r>
      <w:r>
        <w:t>apa</w:t>
      </w:r>
      <w:r>
        <w:rPr>
          <w:spacing w:val="-11"/>
        </w:rPr>
        <w:t xml:space="preserve"> </w:t>
      </w:r>
      <w:r>
        <w:t>yang</w:t>
      </w:r>
      <w:r>
        <w:rPr>
          <w:spacing w:val="-11"/>
        </w:rPr>
        <w:t xml:space="preserve"> </w:t>
      </w:r>
      <w:r>
        <w:t>didapat</w:t>
      </w:r>
      <w:r>
        <w:rPr>
          <w:spacing w:val="-5"/>
        </w:rPr>
        <w:t xml:space="preserve"> </w:t>
      </w:r>
      <w:r>
        <w:t>dari</w:t>
      </w:r>
      <w:r>
        <w:rPr>
          <w:spacing w:val="-11"/>
        </w:rPr>
        <w:t xml:space="preserve"> </w:t>
      </w:r>
      <w:r>
        <w:t>setiap</w:t>
      </w:r>
      <w:r>
        <w:rPr>
          <w:spacing w:val="-11"/>
        </w:rPr>
        <w:t xml:space="preserve"> </w:t>
      </w:r>
      <w:r>
        <w:t>urutan</w:t>
      </w:r>
      <w:r>
        <w:rPr>
          <w:spacing w:val="-11"/>
        </w:rPr>
        <w:t xml:space="preserve"> </w:t>
      </w:r>
      <w:r>
        <w:t>perintahnya dan mengapa demikian!</w:t>
      </w:r>
    </w:p>
    <w:p w14:paraId="34323E52" w14:textId="1186A2AD" w:rsidR="00C85B8F" w:rsidRDefault="00000000">
      <w:pPr>
        <w:pStyle w:val="BodyText"/>
        <w:spacing w:before="260"/>
        <w:ind w:left="1080"/>
        <w:rPr>
          <w:b/>
          <w:bCs/>
          <w:lang w:val="en-US"/>
        </w:rPr>
      </w:pPr>
      <w:r>
        <w:rPr>
          <w:b/>
          <w:bCs/>
          <w:lang w:val="en-US"/>
        </w:rPr>
        <w:t xml:space="preserve">Penjelasan : </w:t>
      </w:r>
    </w:p>
    <w:p w14:paraId="2FB8A197" w14:textId="65768AC3" w:rsidR="002E7AEF" w:rsidRDefault="00C85B8F" w:rsidP="00C85B8F">
      <w:pPr>
        <w:pStyle w:val="BodyText"/>
        <w:spacing w:before="260"/>
        <w:ind w:left="1080" w:right="1161" w:firstLine="360"/>
        <w:jc w:val="both"/>
        <w:rPr>
          <w:lang w:val="en-US"/>
        </w:rPr>
      </w:pPr>
      <w:r w:rsidRPr="00C85B8F">
        <w:rPr>
          <w:lang w:val="en-US"/>
        </w:rPr>
        <w:t>Perintah find /etc-name hosts &gt; output_normal.txt mengalihkan output normal (stdout) dari pencarian ke file output_normal.txt. Karena find memang menemukan file yang bernama “hosts”, seperti /etc/hosts dan /etc/avahi/hosts, maka hanya hasil tersebut yang tersimpan di file, sedangkan pesan error “Permission denied” tidak ikut masuk karena error berasal dari stderr, bukan stdout. Ketika diperiksa dengan cat output_normal.txt, isinya hanya menampilkan daftar file yang berhasil ditemukan.</w:t>
      </w:r>
    </w:p>
    <w:p w14:paraId="59FBB3FB" w14:textId="68E749CE" w:rsidR="00C85B8F" w:rsidRDefault="00C85B8F" w:rsidP="00C85B8F">
      <w:pPr>
        <w:pStyle w:val="BodyText"/>
        <w:spacing w:before="260"/>
        <w:ind w:left="1080" w:right="1161" w:firstLine="360"/>
        <w:jc w:val="both"/>
        <w:rPr>
          <w:lang w:val="en-US"/>
        </w:rPr>
      </w:pPr>
      <w:r w:rsidRPr="00C85B8F">
        <w:rPr>
          <w:lang w:val="en-US"/>
        </w:rPr>
        <w:t>Perintah find /etc-name hosts 2&gt; output_error.txt kali ini mengalihkan stderr saja ke file output_error.txt. Artinya, semua pesan “Permission denied” ditulis ke file tersebut, sementara output normal tetap tampil di layar (jika ada). Saat dilihat menggunakan cat output_error.txt, file berisi daftar direktori yang tidak dapat diakses oleh find.</w:t>
      </w:r>
    </w:p>
    <w:p w14:paraId="5D90B700" w14:textId="42B2DAEE" w:rsidR="00C85B8F" w:rsidRDefault="00C85B8F" w:rsidP="00C85B8F">
      <w:pPr>
        <w:pStyle w:val="BodyText"/>
        <w:spacing w:before="260"/>
        <w:ind w:left="1080" w:right="1161" w:firstLine="360"/>
        <w:jc w:val="both"/>
        <w:rPr>
          <w:lang w:val="en-US"/>
        </w:rPr>
      </w:pPr>
      <w:r w:rsidRPr="00C85B8F">
        <w:rPr>
          <w:lang w:val="en-US"/>
        </w:rPr>
        <w:t>Perintah ketiga, find /etc-name hosts &gt; output_bersama.txt 2&gt;&amp;1, menggabungkan stdout dan stderr ke dalam satu file. Operator 2&gt;&amp;1 membuat stderr dialihkan ke lokasi yang sama dengan stdout (yaitu file output_bersama.txt). Karena itu, file tersebut berisi baik hasil pencarian file “hosts” maupun pesan “Permission denied”. Ketika ditampilkan dengan cat output_bersama.txt, terlihat bahwa seluruh pesan normal dan error bergabung menjadi satu.</w:t>
      </w:r>
    </w:p>
    <w:p w14:paraId="591BE6AF" w14:textId="0C0761DE" w:rsidR="002E7AEF" w:rsidRDefault="00C85B8F">
      <w:pPr>
        <w:pStyle w:val="BodyText"/>
        <w:ind w:left="1083"/>
        <w:rPr>
          <w:lang w:val="en-US"/>
        </w:rPr>
      </w:pPr>
      <w:r>
        <w:rPr>
          <w:noProof/>
        </w:rPr>
        <w:lastRenderedPageBreak/>
        <w:drawing>
          <wp:anchor distT="0" distB="0" distL="114300" distR="114300" simplePos="0" relativeHeight="251659264" behindDoc="0" locked="0" layoutInCell="1" allowOverlap="1" wp14:anchorId="569372E7" wp14:editId="52A65155">
            <wp:simplePos x="0" y="0"/>
            <wp:positionH relativeFrom="column">
              <wp:posOffset>3754755</wp:posOffset>
            </wp:positionH>
            <wp:positionV relativeFrom="paragraph">
              <wp:posOffset>-17780</wp:posOffset>
            </wp:positionV>
            <wp:extent cx="2989580" cy="2105660"/>
            <wp:effectExtent l="0" t="0" r="1270" b="8890"/>
            <wp:wrapNone/>
            <wp:docPr id="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
                    <pic:cNvPicPr>
                      <a:picLocks noChangeAspect="1"/>
                    </pic:cNvPicPr>
                  </pic:nvPicPr>
                  <pic:blipFill>
                    <a:blip r:embed="rId25"/>
                    <a:stretch>
                      <a:fillRect/>
                    </a:stretch>
                  </pic:blipFill>
                  <pic:spPr>
                    <a:xfrm>
                      <a:off x="0" y="0"/>
                      <a:ext cx="2989580" cy="2105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drawing>
          <wp:inline distT="0" distB="0" distL="114300" distR="114300" wp14:anchorId="6AC4185A" wp14:editId="7FE728E8">
            <wp:extent cx="2981960" cy="2090420"/>
            <wp:effectExtent l="0" t="0" r="8890" b="5080"/>
            <wp:docPr id="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6"/>
                    <pic:cNvPicPr>
                      <a:picLocks noChangeAspect="1"/>
                    </pic:cNvPicPr>
                  </pic:nvPicPr>
                  <pic:blipFill>
                    <a:blip r:embed="rId26"/>
                    <a:stretch>
                      <a:fillRect/>
                    </a:stretch>
                  </pic:blipFill>
                  <pic:spPr>
                    <a:xfrm>
                      <a:off x="0" y="0"/>
                      <a:ext cx="2981960" cy="2090420"/>
                    </a:xfrm>
                    <a:prstGeom prst="rect">
                      <a:avLst/>
                    </a:prstGeom>
                    <a:noFill/>
                    <a:ln>
                      <a:noFill/>
                    </a:ln>
                  </pic:spPr>
                </pic:pic>
              </a:graphicData>
            </a:graphic>
          </wp:inline>
        </w:drawing>
      </w:r>
    </w:p>
    <w:p w14:paraId="1E6DB6B2" w14:textId="77777777" w:rsidR="002E7AEF" w:rsidRDefault="00000000">
      <w:pPr>
        <w:pStyle w:val="BodyText"/>
        <w:ind w:left="2160" w:firstLine="720"/>
        <w:jc w:val="both"/>
        <w:rPr>
          <w:lang w:val="en-US"/>
        </w:rPr>
      </w:pPr>
      <w:r>
        <w:rPr>
          <w:lang w:val="en-US"/>
        </w:rPr>
        <w:t>Gambar 3.</w:t>
      </w:r>
      <w:r>
        <w:rPr>
          <w:lang w:val="en-US"/>
        </w:rPr>
        <w:tab/>
      </w:r>
      <w:r>
        <w:rPr>
          <w:lang w:val="en-US"/>
        </w:rPr>
        <w:tab/>
      </w:r>
      <w:r>
        <w:rPr>
          <w:lang w:val="en-US"/>
        </w:rPr>
        <w:tab/>
      </w:r>
      <w:r>
        <w:rPr>
          <w:lang w:val="en-US"/>
        </w:rPr>
        <w:tab/>
      </w:r>
      <w:r>
        <w:rPr>
          <w:lang w:val="en-US"/>
        </w:rPr>
        <w:tab/>
      </w:r>
      <w:r>
        <w:rPr>
          <w:lang w:val="en-US"/>
        </w:rPr>
        <w:tab/>
        <w:t>Gambar 3.1</w:t>
      </w:r>
    </w:p>
    <w:p w14:paraId="72068C73" w14:textId="77777777" w:rsidR="002E7AEF" w:rsidRDefault="002E7AEF">
      <w:pPr>
        <w:pStyle w:val="BodyText"/>
        <w:spacing w:before="237"/>
      </w:pPr>
    </w:p>
    <w:p w14:paraId="0047040E" w14:textId="77777777" w:rsidR="002E7AEF" w:rsidRDefault="00000000">
      <w:pPr>
        <w:pStyle w:val="Heading1"/>
        <w:spacing w:before="1"/>
        <w:rPr>
          <w:u w:val="none"/>
        </w:rPr>
      </w:pPr>
      <w:r>
        <w:rPr>
          <w:color w:val="006FC0"/>
          <w:spacing w:val="-6"/>
          <w:u w:color="006FC0"/>
        </w:rPr>
        <w:t>LANGKAH</w:t>
      </w:r>
      <w:r>
        <w:rPr>
          <w:color w:val="006FC0"/>
          <w:spacing w:val="-4"/>
          <w:u w:color="006FC0"/>
        </w:rPr>
        <w:t xml:space="preserve"> </w:t>
      </w:r>
      <w:r>
        <w:rPr>
          <w:color w:val="006FC0"/>
          <w:spacing w:val="-5"/>
          <w:u w:color="006FC0"/>
        </w:rPr>
        <w:t>4:</w:t>
      </w:r>
    </w:p>
    <w:p w14:paraId="3F732C55" w14:textId="77777777" w:rsidR="002E7AEF" w:rsidRDefault="00000000">
      <w:pPr>
        <w:pStyle w:val="BodyText"/>
        <w:spacing w:before="239" w:line="237" w:lineRule="auto"/>
        <w:ind w:left="360" w:right="796"/>
      </w:pPr>
      <w:r>
        <w:t xml:space="preserve">Melakukan pengalihan </w:t>
      </w:r>
      <w:r>
        <w:rPr>
          <w:b/>
          <w:color w:val="006FC0"/>
        </w:rPr>
        <w:t>stdin</w:t>
      </w:r>
      <w:r>
        <w:rPr>
          <w:b/>
          <w:color w:val="006FC0"/>
          <w:spacing w:val="10"/>
        </w:rPr>
        <w:t xml:space="preserve"> </w:t>
      </w:r>
      <w:r>
        <w:t xml:space="preserve">yang di simbolkan dengan </w:t>
      </w:r>
      <w:r>
        <w:rPr>
          <w:b/>
          <w:color w:val="00AF50"/>
        </w:rPr>
        <w:t>&lt;</w:t>
      </w:r>
      <w:r>
        <w:rPr>
          <w:b/>
          <w:color w:val="00AF50"/>
          <w:spacing w:val="10"/>
        </w:rPr>
        <w:t xml:space="preserve"> </w:t>
      </w:r>
      <w:r>
        <w:t>dapat juga dilakukan dari sebuah file, gunakan</w:t>
      </w:r>
      <w:r>
        <w:rPr>
          <w:spacing w:val="-12"/>
        </w:rPr>
        <w:t xml:space="preserve"> </w:t>
      </w:r>
      <w:r>
        <w:t>file</w:t>
      </w:r>
      <w:r>
        <w:rPr>
          <w:spacing w:val="-13"/>
        </w:rPr>
        <w:t xml:space="preserve"> </w:t>
      </w:r>
      <w:r>
        <w:rPr>
          <w:b/>
          <w:color w:val="006FC0"/>
        </w:rPr>
        <w:t>pesanku</w:t>
      </w:r>
      <w:r>
        <w:rPr>
          <w:b/>
          <w:color w:val="006FC0"/>
          <w:spacing w:val="-9"/>
        </w:rPr>
        <w:t xml:space="preserve"> </w:t>
      </w:r>
      <w:r>
        <w:t>seperti</w:t>
      </w:r>
      <w:r>
        <w:rPr>
          <w:spacing w:val="-13"/>
        </w:rPr>
        <w:t xml:space="preserve"> </w:t>
      </w:r>
      <w:r>
        <w:t>yang</w:t>
      </w:r>
      <w:r>
        <w:rPr>
          <w:spacing w:val="-13"/>
        </w:rPr>
        <w:t xml:space="preserve"> </w:t>
      </w:r>
      <w:r>
        <w:t>telah</w:t>
      </w:r>
      <w:r>
        <w:rPr>
          <w:spacing w:val="-12"/>
        </w:rPr>
        <w:t xml:space="preserve"> </w:t>
      </w:r>
      <w:r>
        <w:t>Anda</w:t>
      </w:r>
      <w:r>
        <w:rPr>
          <w:spacing w:val="-12"/>
        </w:rPr>
        <w:t xml:space="preserve"> </w:t>
      </w:r>
      <w:r>
        <w:t>buat</w:t>
      </w:r>
      <w:r>
        <w:rPr>
          <w:spacing w:val="-13"/>
        </w:rPr>
        <w:t xml:space="preserve"> </w:t>
      </w:r>
      <w:r>
        <w:t>sebagai</w:t>
      </w:r>
      <w:r>
        <w:rPr>
          <w:spacing w:val="-13"/>
        </w:rPr>
        <w:t xml:space="preserve"> </w:t>
      </w:r>
      <w:r>
        <w:t>input</w:t>
      </w:r>
      <w:r>
        <w:rPr>
          <w:spacing w:val="-13"/>
        </w:rPr>
        <w:t xml:space="preserve"> </w:t>
      </w:r>
      <w:r>
        <w:t>file</w:t>
      </w:r>
      <w:r>
        <w:rPr>
          <w:spacing w:val="-13"/>
        </w:rPr>
        <w:t xml:space="preserve"> </w:t>
      </w:r>
      <w:r>
        <w:t>nya.</w:t>
      </w:r>
    </w:p>
    <w:p w14:paraId="407888E7" w14:textId="77777777" w:rsidR="002E7AEF" w:rsidRDefault="002E7AEF">
      <w:pPr>
        <w:pStyle w:val="BodyText"/>
        <w:spacing w:before="9"/>
      </w:pPr>
    </w:p>
    <w:p w14:paraId="6B28EDD7" w14:textId="77777777" w:rsidR="002E7AEF" w:rsidRDefault="00000000">
      <w:pPr>
        <w:spacing w:line="382" w:lineRule="exact"/>
        <w:ind w:left="360"/>
        <w:rPr>
          <w:rFonts w:ascii="Cambria" w:hAnsi="Cambria"/>
          <w:b/>
          <w:sz w:val="24"/>
        </w:rPr>
      </w:pPr>
      <w:r>
        <w:rPr>
          <w:sz w:val="24"/>
        </w:rPr>
        <w:t>Sekarang</w:t>
      </w:r>
      <w:r>
        <w:rPr>
          <w:spacing w:val="-8"/>
          <w:sz w:val="24"/>
        </w:rPr>
        <w:t xml:space="preserve"> </w:t>
      </w:r>
      <w:r>
        <w:rPr>
          <w:sz w:val="24"/>
        </w:rPr>
        <w:t>ketikkan</w:t>
      </w:r>
      <w:r>
        <w:rPr>
          <w:spacing w:val="-7"/>
          <w:sz w:val="24"/>
        </w:rPr>
        <w:t xml:space="preserve"> </w:t>
      </w:r>
      <w:r>
        <w:rPr>
          <w:sz w:val="24"/>
        </w:rPr>
        <w:t>perintah</w:t>
      </w:r>
      <w:r>
        <w:rPr>
          <w:spacing w:val="-7"/>
          <w:sz w:val="24"/>
        </w:rPr>
        <w:t xml:space="preserve"> </w:t>
      </w:r>
      <w:r>
        <w:rPr>
          <w:sz w:val="24"/>
        </w:rPr>
        <w:t>berikut</w:t>
      </w:r>
      <w:r>
        <w:rPr>
          <w:spacing w:val="-8"/>
          <w:sz w:val="24"/>
        </w:rPr>
        <w:t xml:space="preserve"> </w:t>
      </w:r>
      <w:r>
        <w:rPr>
          <w:sz w:val="24"/>
        </w:rPr>
        <w:t>ini</w:t>
      </w:r>
      <w:r>
        <w:rPr>
          <w:spacing w:val="-7"/>
          <w:sz w:val="24"/>
        </w:rPr>
        <w:t xml:space="preserve"> </w:t>
      </w:r>
      <w:r>
        <w:rPr>
          <w:sz w:val="24"/>
        </w:rPr>
        <w:t>di</w:t>
      </w:r>
      <w:r>
        <w:rPr>
          <w:spacing w:val="-8"/>
          <w:sz w:val="24"/>
        </w:rPr>
        <w:t xml:space="preserve"> </w:t>
      </w:r>
      <w:r>
        <w:rPr>
          <w:sz w:val="24"/>
        </w:rPr>
        <w:t>shell:</w:t>
      </w:r>
      <w:r>
        <w:rPr>
          <w:spacing w:val="-6"/>
          <w:sz w:val="24"/>
        </w:rPr>
        <w:t xml:space="preserve"> </w:t>
      </w:r>
      <w:r>
        <w:rPr>
          <w:rFonts w:ascii="Cambria" w:hAnsi="Cambria"/>
          <w:b/>
          <w:color w:val="FF0000"/>
          <w:sz w:val="24"/>
        </w:rPr>
        <w:t>tr</w:t>
      </w:r>
      <w:r>
        <w:rPr>
          <w:rFonts w:ascii="Cambria" w:hAnsi="Cambria"/>
          <w:b/>
          <w:color w:val="FF0000"/>
          <w:spacing w:val="42"/>
          <w:sz w:val="24"/>
        </w:rPr>
        <w:t xml:space="preserve"> </w:t>
      </w:r>
      <w:r>
        <w:rPr>
          <w:rFonts w:ascii="Cambria" w:hAnsi="Cambria"/>
          <w:b/>
          <w:color w:val="FF0000"/>
          <w:sz w:val="24"/>
        </w:rPr>
        <w:t>a-z</w:t>
      </w:r>
      <w:r>
        <w:rPr>
          <w:rFonts w:ascii="Cambria" w:hAnsi="Cambria"/>
          <w:b/>
          <w:color w:val="FF0000"/>
          <w:spacing w:val="39"/>
          <w:sz w:val="24"/>
        </w:rPr>
        <w:t xml:space="preserve"> </w:t>
      </w:r>
      <w:r>
        <w:rPr>
          <w:rFonts w:ascii="Cambria" w:hAnsi="Cambria"/>
          <w:b/>
          <w:color w:val="FF0000"/>
          <w:sz w:val="24"/>
        </w:rPr>
        <w:t>A-Z</w:t>
      </w:r>
      <w:r>
        <w:rPr>
          <w:rFonts w:ascii="Cambria" w:hAnsi="Cambria"/>
          <w:b/>
          <w:color w:val="FF0000"/>
          <w:spacing w:val="41"/>
          <w:sz w:val="24"/>
        </w:rPr>
        <w:t xml:space="preserve"> </w:t>
      </w:r>
      <w:r>
        <w:rPr>
          <w:rFonts w:ascii="Cambria" w:hAnsi="Cambria"/>
          <w:b/>
          <w:color w:val="FF0000"/>
          <w:sz w:val="24"/>
        </w:rPr>
        <w:t>&lt;</w:t>
      </w:r>
      <w:r>
        <w:rPr>
          <w:rFonts w:ascii="Cambria" w:hAnsi="Cambria"/>
          <w:b/>
          <w:color w:val="FF0000"/>
          <w:spacing w:val="39"/>
          <w:sz w:val="24"/>
        </w:rPr>
        <w:t xml:space="preserve"> </w:t>
      </w:r>
      <w:r>
        <w:rPr>
          <w:rFonts w:ascii="Cambria" w:hAnsi="Cambria"/>
          <w:b/>
          <w:color w:val="FF0000"/>
          <w:sz w:val="24"/>
        </w:rPr>
        <w:t>pesanku</w:t>
      </w:r>
      <w:r>
        <w:rPr>
          <w:rFonts w:ascii="Cambria" w:hAnsi="Cambria"/>
          <w:b/>
          <w:color w:val="FF0000"/>
          <w:spacing w:val="51"/>
          <w:sz w:val="24"/>
        </w:rPr>
        <w:t xml:space="preserve"> </w:t>
      </w:r>
      <w:r>
        <w:rPr>
          <w:rFonts w:ascii="Symbol" w:hAnsi="Symbol"/>
          <w:sz w:val="32"/>
        </w:rPr>
        <w:t></w:t>
      </w:r>
      <w:r>
        <w:rPr>
          <w:spacing w:val="14"/>
          <w:sz w:val="32"/>
        </w:rPr>
        <w:t xml:space="preserve"> </w:t>
      </w:r>
      <w:r>
        <w:rPr>
          <w:rFonts w:ascii="Cambria" w:hAnsi="Cambria"/>
          <w:b/>
          <w:spacing w:val="-2"/>
          <w:sz w:val="24"/>
        </w:rPr>
        <w:t>enter</w:t>
      </w:r>
    </w:p>
    <w:p w14:paraId="1C394ED6" w14:textId="77777777" w:rsidR="002E7AEF" w:rsidRDefault="00000000">
      <w:pPr>
        <w:spacing w:line="277" w:lineRule="exact"/>
        <w:ind w:left="360"/>
        <w:rPr>
          <w:sz w:val="24"/>
        </w:rPr>
      </w:pPr>
      <w:r>
        <w:rPr>
          <w:w w:val="90"/>
          <w:sz w:val="24"/>
        </w:rPr>
        <w:t>(</w:t>
      </w:r>
      <w:r>
        <w:rPr>
          <w:i/>
          <w:w w:val="90"/>
          <w:sz w:val="25"/>
        </w:rPr>
        <w:t>Anda</w:t>
      </w:r>
      <w:r>
        <w:rPr>
          <w:i/>
          <w:spacing w:val="5"/>
          <w:sz w:val="25"/>
        </w:rPr>
        <w:t xml:space="preserve"> </w:t>
      </w:r>
      <w:r>
        <w:rPr>
          <w:i/>
          <w:w w:val="90"/>
          <w:sz w:val="25"/>
        </w:rPr>
        <w:t>dapat</w:t>
      </w:r>
      <w:r>
        <w:rPr>
          <w:i/>
          <w:spacing w:val="73"/>
          <w:sz w:val="25"/>
        </w:rPr>
        <w:t xml:space="preserve"> </w:t>
      </w:r>
      <w:r>
        <w:rPr>
          <w:i/>
          <w:w w:val="90"/>
          <w:sz w:val="25"/>
        </w:rPr>
        <w:t>membaca</w:t>
      </w:r>
      <w:r>
        <w:rPr>
          <w:i/>
          <w:spacing w:val="5"/>
          <w:sz w:val="25"/>
        </w:rPr>
        <w:t xml:space="preserve"> </w:t>
      </w:r>
      <w:r>
        <w:rPr>
          <w:i/>
          <w:w w:val="90"/>
          <w:sz w:val="25"/>
        </w:rPr>
        <w:t>simbol</w:t>
      </w:r>
      <w:r>
        <w:rPr>
          <w:i/>
          <w:spacing w:val="6"/>
          <w:sz w:val="25"/>
        </w:rPr>
        <w:t xml:space="preserve"> </w:t>
      </w:r>
      <w:r>
        <w:rPr>
          <w:i/>
          <w:w w:val="90"/>
          <w:sz w:val="25"/>
        </w:rPr>
        <w:t>&lt;</w:t>
      </w:r>
      <w:r>
        <w:rPr>
          <w:i/>
          <w:spacing w:val="5"/>
          <w:sz w:val="25"/>
        </w:rPr>
        <w:t xml:space="preserve"> </w:t>
      </w:r>
      <w:r>
        <w:rPr>
          <w:i/>
          <w:w w:val="90"/>
          <w:sz w:val="25"/>
        </w:rPr>
        <w:t>dengan</w:t>
      </w:r>
      <w:r>
        <w:rPr>
          <w:i/>
          <w:spacing w:val="5"/>
          <w:sz w:val="25"/>
        </w:rPr>
        <w:t xml:space="preserve"> </w:t>
      </w:r>
      <w:r>
        <w:rPr>
          <w:i/>
          <w:w w:val="90"/>
          <w:sz w:val="25"/>
        </w:rPr>
        <w:t>cara</w:t>
      </w:r>
      <w:r>
        <w:rPr>
          <w:i/>
          <w:spacing w:val="8"/>
          <w:sz w:val="25"/>
        </w:rPr>
        <w:t xml:space="preserve"> </w:t>
      </w:r>
      <w:r>
        <w:rPr>
          <w:b/>
          <w:i/>
          <w:w w:val="90"/>
          <w:sz w:val="25"/>
        </w:rPr>
        <w:t>dikirim</w:t>
      </w:r>
      <w:r>
        <w:rPr>
          <w:b/>
          <w:i/>
          <w:spacing w:val="7"/>
          <w:sz w:val="25"/>
        </w:rPr>
        <w:t xml:space="preserve"> </w:t>
      </w:r>
      <w:r>
        <w:rPr>
          <w:b/>
          <w:i/>
          <w:w w:val="90"/>
          <w:sz w:val="25"/>
        </w:rPr>
        <w:t>dari</w:t>
      </w:r>
      <w:r>
        <w:rPr>
          <w:b/>
          <w:i/>
          <w:spacing w:val="5"/>
          <w:sz w:val="25"/>
        </w:rPr>
        <w:t xml:space="preserve"> </w:t>
      </w:r>
      <w:r>
        <w:rPr>
          <w:b/>
          <w:i/>
          <w:spacing w:val="-4"/>
          <w:w w:val="90"/>
          <w:sz w:val="25"/>
        </w:rPr>
        <w:t>...</w:t>
      </w:r>
      <w:r>
        <w:rPr>
          <w:spacing w:val="-4"/>
          <w:w w:val="90"/>
          <w:sz w:val="24"/>
        </w:rPr>
        <w:t>)</w:t>
      </w:r>
    </w:p>
    <w:p w14:paraId="5D9239CA" w14:textId="77777777" w:rsidR="002E7AEF" w:rsidRDefault="00000000">
      <w:pPr>
        <w:pStyle w:val="BodyText"/>
        <w:spacing w:before="285" w:line="237" w:lineRule="auto"/>
        <w:ind w:left="1073" w:right="796" w:firstLine="7"/>
      </w:pPr>
      <w:r>
        <w:t>screenshot</w:t>
      </w:r>
      <w:r>
        <w:rPr>
          <w:spacing w:val="25"/>
        </w:rPr>
        <w:t xml:space="preserve"> </w:t>
      </w:r>
      <w:r>
        <w:t>hasilnya</w:t>
      </w:r>
      <w:r>
        <w:rPr>
          <w:spacing w:val="25"/>
        </w:rPr>
        <w:t xml:space="preserve"> </w:t>
      </w:r>
      <w:r>
        <w:t>dan</w:t>
      </w:r>
      <w:r>
        <w:rPr>
          <w:spacing w:val="25"/>
        </w:rPr>
        <w:t xml:space="preserve"> </w:t>
      </w:r>
      <w:r>
        <w:t>jelaskan</w:t>
      </w:r>
      <w:r>
        <w:rPr>
          <w:spacing w:val="25"/>
        </w:rPr>
        <w:t xml:space="preserve"> </w:t>
      </w:r>
      <w:r>
        <w:t>informasi</w:t>
      </w:r>
      <w:r>
        <w:rPr>
          <w:spacing w:val="24"/>
        </w:rPr>
        <w:t xml:space="preserve"> </w:t>
      </w:r>
      <w:r>
        <w:t>apa</w:t>
      </w:r>
      <w:r>
        <w:rPr>
          <w:spacing w:val="25"/>
        </w:rPr>
        <w:t xml:space="preserve"> </w:t>
      </w:r>
      <w:r>
        <w:t>yang</w:t>
      </w:r>
      <w:r>
        <w:rPr>
          <w:spacing w:val="25"/>
        </w:rPr>
        <w:t xml:space="preserve"> </w:t>
      </w:r>
      <w:r>
        <w:t>didapat</w:t>
      </w:r>
      <w:r>
        <w:rPr>
          <w:spacing w:val="25"/>
        </w:rPr>
        <w:t xml:space="preserve"> </w:t>
      </w:r>
      <w:r>
        <w:t>dari</w:t>
      </w:r>
      <w:r>
        <w:rPr>
          <w:spacing w:val="24"/>
        </w:rPr>
        <w:t xml:space="preserve"> </w:t>
      </w:r>
      <w:r>
        <w:t>isi</w:t>
      </w:r>
      <w:r>
        <w:rPr>
          <w:spacing w:val="24"/>
        </w:rPr>
        <w:t xml:space="preserve"> </w:t>
      </w:r>
      <w:r>
        <w:t>file</w:t>
      </w:r>
      <w:r>
        <w:rPr>
          <w:spacing w:val="30"/>
        </w:rPr>
        <w:t xml:space="preserve"> </w:t>
      </w:r>
      <w:r>
        <w:rPr>
          <w:rFonts w:ascii="Cambria"/>
          <w:b/>
          <w:color w:val="FF0000"/>
        </w:rPr>
        <w:t>pesanku</w:t>
      </w:r>
      <w:r>
        <w:rPr>
          <w:rFonts w:ascii="Cambria"/>
          <w:b/>
          <w:color w:val="FF0000"/>
          <w:spacing w:val="32"/>
        </w:rPr>
        <w:t xml:space="preserve"> </w:t>
      </w:r>
      <w:r>
        <w:t>dan mengapa demikian!</w:t>
      </w:r>
    </w:p>
    <w:p w14:paraId="4DBFD040" w14:textId="31039491" w:rsidR="002E7AEF" w:rsidRDefault="00000000">
      <w:pPr>
        <w:pStyle w:val="BodyText"/>
        <w:spacing w:before="260"/>
        <w:ind w:left="1080"/>
        <w:rPr>
          <w:lang w:val="en-US"/>
        </w:rPr>
      </w:pPr>
      <w:r>
        <w:rPr>
          <w:b/>
          <w:bCs/>
          <w:lang w:val="en-US"/>
        </w:rPr>
        <w:t xml:space="preserve">Penjelasan : </w:t>
      </w:r>
      <w:r w:rsidR="00C85B8F" w:rsidRPr="00C85B8F">
        <w:rPr>
          <w:lang w:val="en-US"/>
        </w:rPr>
        <w:t>Perintah tr a-z A-Z &lt; pesankumenampilkanisidari pesankuyaitu HELLOWORLD File pesanku berisi teks huruf kecil. tr a-z A-Z bekerja sebagai pemetaan karakter, sehingga setiap huruf kecil (a–z) digantikan dengan huruf besar (A–Z). · · Simbol &lt; memastikan isi file dikirim sebagai input ke perintah tr.</w:t>
      </w:r>
    </w:p>
    <w:p w14:paraId="52A5073B" w14:textId="77777777" w:rsidR="002E7AEF" w:rsidRDefault="00000000">
      <w:pPr>
        <w:pStyle w:val="BodyText"/>
        <w:ind w:left="1083"/>
        <w:jc w:val="center"/>
        <w:rPr>
          <w:lang w:val="en-US"/>
        </w:rPr>
      </w:pPr>
      <w:r>
        <w:rPr>
          <w:noProof/>
        </w:rPr>
        <w:drawing>
          <wp:inline distT="0" distB="0" distL="114300" distR="114300" wp14:anchorId="621941EB" wp14:editId="3E3ECA1F">
            <wp:extent cx="2914650" cy="2460795"/>
            <wp:effectExtent l="0" t="0" r="0" b="0"/>
            <wp:docPr id="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
                    <pic:cNvPicPr>
                      <a:picLocks noChangeAspect="1"/>
                    </pic:cNvPicPr>
                  </pic:nvPicPr>
                  <pic:blipFill>
                    <a:blip r:embed="rId27"/>
                    <a:stretch>
                      <a:fillRect/>
                    </a:stretch>
                  </pic:blipFill>
                  <pic:spPr>
                    <a:xfrm>
                      <a:off x="0" y="0"/>
                      <a:ext cx="2923344" cy="2468136"/>
                    </a:xfrm>
                    <a:prstGeom prst="rect">
                      <a:avLst/>
                    </a:prstGeom>
                    <a:noFill/>
                    <a:ln>
                      <a:noFill/>
                    </a:ln>
                  </pic:spPr>
                </pic:pic>
              </a:graphicData>
            </a:graphic>
          </wp:inline>
        </w:drawing>
      </w:r>
    </w:p>
    <w:p w14:paraId="2013566D" w14:textId="77777777" w:rsidR="002E7AEF" w:rsidRDefault="00000000">
      <w:pPr>
        <w:pStyle w:val="BodyText"/>
        <w:ind w:left="1083"/>
        <w:jc w:val="center"/>
        <w:rPr>
          <w:lang w:val="en-US"/>
        </w:rPr>
      </w:pPr>
      <w:r>
        <w:rPr>
          <w:lang w:val="en-US"/>
        </w:rPr>
        <w:t>Gambar 4.</w:t>
      </w:r>
    </w:p>
    <w:p w14:paraId="20E74DF8" w14:textId="77777777" w:rsidR="002E7AEF" w:rsidRDefault="002E7AEF">
      <w:pPr>
        <w:spacing w:line="275" w:lineRule="exact"/>
        <w:rPr>
          <w:sz w:val="24"/>
        </w:rPr>
        <w:sectPr w:rsidR="002E7AEF">
          <w:headerReference w:type="default" r:id="rId28"/>
          <w:footerReference w:type="default" r:id="rId29"/>
          <w:pgSz w:w="12240" w:h="15840"/>
          <w:pgMar w:top="1940" w:right="360" w:bottom="1280" w:left="1080" w:header="0" w:footer="1093" w:gutter="0"/>
          <w:cols w:space="720"/>
        </w:sectPr>
      </w:pPr>
    </w:p>
    <w:p w14:paraId="64A6E9AD" w14:textId="77777777" w:rsidR="002E7AEF" w:rsidRDefault="00000000">
      <w:pPr>
        <w:pStyle w:val="Heading1"/>
        <w:spacing w:before="105"/>
        <w:rPr>
          <w:u w:val="none"/>
        </w:rPr>
      </w:pPr>
      <w:r>
        <w:rPr>
          <w:color w:val="006FC0"/>
          <w:spacing w:val="-6"/>
          <w:u w:color="006FC0"/>
        </w:rPr>
        <w:lastRenderedPageBreak/>
        <w:t>LANGKAH</w:t>
      </w:r>
      <w:r>
        <w:rPr>
          <w:color w:val="006FC0"/>
          <w:spacing w:val="-4"/>
          <w:u w:color="006FC0"/>
        </w:rPr>
        <w:t xml:space="preserve"> </w:t>
      </w:r>
      <w:r>
        <w:rPr>
          <w:color w:val="006FC0"/>
          <w:spacing w:val="-5"/>
          <w:u w:color="006FC0"/>
        </w:rPr>
        <w:t>5:</w:t>
      </w:r>
    </w:p>
    <w:p w14:paraId="725F6FBB" w14:textId="77777777" w:rsidR="002E7AEF" w:rsidRDefault="00000000">
      <w:pPr>
        <w:pStyle w:val="BodyText"/>
        <w:spacing w:before="237"/>
        <w:ind w:left="360"/>
      </w:pPr>
      <w:r>
        <w:t>Jalankan</w:t>
      </w:r>
      <w:r>
        <w:rPr>
          <w:spacing w:val="40"/>
        </w:rPr>
        <w:t xml:space="preserve"> </w:t>
      </w:r>
      <w:r>
        <w:t>perintah</w:t>
      </w:r>
      <w:r>
        <w:rPr>
          <w:spacing w:val="-9"/>
        </w:rPr>
        <w:t xml:space="preserve"> </w:t>
      </w:r>
      <w:r>
        <w:t>berikut</w:t>
      </w:r>
      <w:r>
        <w:rPr>
          <w:spacing w:val="-11"/>
        </w:rPr>
        <w:t xml:space="preserve"> </w:t>
      </w:r>
      <w:r>
        <w:t>ini</w:t>
      </w:r>
      <w:r>
        <w:rPr>
          <w:spacing w:val="-10"/>
        </w:rPr>
        <w:t xml:space="preserve"> </w:t>
      </w:r>
      <w:r>
        <w:t>di</w:t>
      </w:r>
      <w:r>
        <w:rPr>
          <w:spacing w:val="-10"/>
        </w:rPr>
        <w:t xml:space="preserve"> </w:t>
      </w:r>
      <w:r>
        <w:rPr>
          <w:spacing w:val="-2"/>
        </w:rPr>
        <w:t>shell:</w:t>
      </w:r>
    </w:p>
    <w:p w14:paraId="524E49A0" w14:textId="77777777" w:rsidR="002E7AEF" w:rsidRDefault="00000000">
      <w:pPr>
        <w:pStyle w:val="ListParagraph"/>
        <w:numPr>
          <w:ilvl w:val="0"/>
          <w:numId w:val="5"/>
        </w:numPr>
        <w:tabs>
          <w:tab w:val="left" w:pos="1078"/>
        </w:tabs>
        <w:spacing w:before="251"/>
        <w:ind w:left="1078" w:hanging="358"/>
        <w:rPr>
          <w:b/>
          <w:sz w:val="24"/>
        </w:rPr>
      </w:pPr>
      <w:r>
        <w:rPr>
          <w:b/>
          <w:color w:val="FF0000"/>
          <w:sz w:val="24"/>
        </w:rPr>
        <w:t>cat</w:t>
      </w:r>
      <w:r>
        <w:rPr>
          <w:b/>
          <w:color w:val="FF0000"/>
          <w:spacing w:val="49"/>
          <w:sz w:val="24"/>
        </w:rPr>
        <w:t xml:space="preserve"> </w:t>
      </w:r>
      <w:r>
        <w:rPr>
          <w:b/>
          <w:color w:val="FF0000"/>
          <w:sz w:val="24"/>
        </w:rPr>
        <w:t>/etc/passwd</w:t>
      </w:r>
      <w:r>
        <w:rPr>
          <w:b/>
          <w:color w:val="FF0000"/>
          <w:spacing w:val="49"/>
          <w:sz w:val="24"/>
        </w:rPr>
        <w:t xml:space="preserve"> </w:t>
      </w:r>
      <w:r>
        <w:rPr>
          <w:rFonts w:ascii="Symbol" w:hAnsi="Symbol"/>
          <w:sz w:val="32"/>
        </w:rPr>
        <w:t></w:t>
      </w:r>
      <w:r>
        <w:rPr>
          <w:rFonts w:ascii="Times New Roman" w:hAnsi="Times New Roman"/>
          <w:spacing w:val="25"/>
          <w:sz w:val="32"/>
        </w:rPr>
        <w:t xml:space="preserve"> </w:t>
      </w:r>
      <w:r>
        <w:rPr>
          <w:b/>
          <w:spacing w:val="-2"/>
          <w:sz w:val="24"/>
        </w:rPr>
        <w:t>enter</w:t>
      </w:r>
    </w:p>
    <w:p w14:paraId="206B6029" w14:textId="77777777" w:rsidR="002E7AEF" w:rsidRDefault="00000000">
      <w:pPr>
        <w:pStyle w:val="ListParagraph"/>
        <w:numPr>
          <w:ilvl w:val="0"/>
          <w:numId w:val="5"/>
        </w:numPr>
        <w:tabs>
          <w:tab w:val="left" w:pos="1072"/>
        </w:tabs>
        <w:ind w:left="1072" w:hanging="354"/>
        <w:rPr>
          <w:b/>
          <w:sz w:val="24"/>
        </w:rPr>
      </w:pPr>
      <w:r>
        <w:rPr>
          <w:b/>
          <w:color w:val="FF0000"/>
          <w:sz w:val="24"/>
        </w:rPr>
        <w:t>cut</w:t>
      </w:r>
      <w:r>
        <w:rPr>
          <w:b/>
          <w:color w:val="FF0000"/>
          <w:spacing w:val="-2"/>
          <w:sz w:val="24"/>
        </w:rPr>
        <w:t xml:space="preserve"> </w:t>
      </w:r>
      <w:r>
        <w:rPr>
          <w:b/>
          <w:color w:val="FF0000"/>
          <w:sz w:val="24"/>
        </w:rPr>
        <w:t>–d:</w:t>
      </w:r>
      <w:r>
        <w:rPr>
          <w:b/>
          <w:color w:val="FF0000"/>
          <w:spacing w:val="-2"/>
          <w:sz w:val="24"/>
        </w:rPr>
        <w:t xml:space="preserve"> </w:t>
      </w:r>
      <w:r>
        <w:rPr>
          <w:b/>
          <w:color w:val="FF0000"/>
          <w:sz w:val="24"/>
        </w:rPr>
        <w:t>-f1</w:t>
      </w:r>
      <w:r>
        <w:rPr>
          <w:b/>
          <w:color w:val="FF0000"/>
          <w:spacing w:val="-3"/>
          <w:sz w:val="24"/>
        </w:rPr>
        <w:t xml:space="preserve"> </w:t>
      </w:r>
      <w:r>
        <w:rPr>
          <w:b/>
          <w:color w:val="FF0000"/>
          <w:sz w:val="24"/>
        </w:rPr>
        <w:t>/etc/passwd</w:t>
      </w:r>
      <w:r>
        <w:rPr>
          <w:b/>
          <w:color w:val="FF0000"/>
          <w:spacing w:val="16"/>
          <w:sz w:val="24"/>
        </w:rPr>
        <w:t xml:space="preserve"> </w:t>
      </w:r>
      <w:r>
        <w:rPr>
          <w:rFonts w:ascii="Symbol" w:hAnsi="Symbol"/>
          <w:sz w:val="32"/>
        </w:rPr>
        <w:t></w:t>
      </w:r>
      <w:r>
        <w:rPr>
          <w:rFonts w:ascii="Times New Roman" w:hAnsi="Times New Roman"/>
          <w:spacing w:val="24"/>
          <w:sz w:val="32"/>
        </w:rPr>
        <w:t xml:space="preserve"> </w:t>
      </w:r>
      <w:r>
        <w:rPr>
          <w:b/>
          <w:spacing w:val="-4"/>
          <w:sz w:val="24"/>
        </w:rPr>
        <w:t>enter</w:t>
      </w:r>
    </w:p>
    <w:p w14:paraId="5254C0FC" w14:textId="77777777" w:rsidR="002E7AEF" w:rsidRDefault="00000000">
      <w:pPr>
        <w:pStyle w:val="ListParagraph"/>
        <w:numPr>
          <w:ilvl w:val="0"/>
          <w:numId w:val="5"/>
        </w:numPr>
        <w:tabs>
          <w:tab w:val="left" w:pos="1072"/>
        </w:tabs>
        <w:spacing w:before="1" w:line="240" w:lineRule="auto"/>
        <w:ind w:left="1072" w:hanging="354"/>
        <w:rPr>
          <w:b/>
          <w:sz w:val="24"/>
        </w:rPr>
      </w:pPr>
      <w:r>
        <w:rPr>
          <w:b/>
          <w:color w:val="FF0000"/>
          <w:sz w:val="24"/>
        </w:rPr>
        <w:t>cut</w:t>
      </w:r>
      <w:r>
        <w:rPr>
          <w:b/>
          <w:color w:val="FF0000"/>
          <w:spacing w:val="-1"/>
          <w:sz w:val="24"/>
        </w:rPr>
        <w:t xml:space="preserve"> </w:t>
      </w:r>
      <w:r>
        <w:rPr>
          <w:b/>
          <w:color w:val="FF0000"/>
          <w:sz w:val="24"/>
        </w:rPr>
        <w:t>–d:</w:t>
      </w:r>
      <w:r>
        <w:rPr>
          <w:b/>
          <w:color w:val="FF0000"/>
          <w:spacing w:val="-2"/>
          <w:sz w:val="24"/>
        </w:rPr>
        <w:t xml:space="preserve"> </w:t>
      </w:r>
      <w:r>
        <w:rPr>
          <w:b/>
          <w:color w:val="FF0000"/>
          <w:sz w:val="24"/>
        </w:rPr>
        <w:t>-f1</w:t>
      </w:r>
      <w:r>
        <w:rPr>
          <w:b/>
          <w:color w:val="FF0000"/>
          <w:spacing w:val="-3"/>
          <w:sz w:val="24"/>
        </w:rPr>
        <w:t xml:space="preserve"> </w:t>
      </w:r>
      <w:r>
        <w:rPr>
          <w:b/>
          <w:color w:val="FF0000"/>
          <w:sz w:val="24"/>
        </w:rPr>
        <w:t>/etc/passwd</w:t>
      </w:r>
      <w:r>
        <w:rPr>
          <w:b/>
          <w:color w:val="FF0000"/>
          <w:spacing w:val="-1"/>
          <w:sz w:val="24"/>
        </w:rPr>
        <w:t xml:space="preserve"> </w:t>
      </w:r>
      <w:r>
        <w:rPr>
          <w:b/>
          <w:color w:val="FF0000"/>
          <w:sz w:val="24"/>
        </w:rPr>
        <w:t>|</w:t>
      </w:r>
      <w:r>
        <w:rPr>
          <w:b/>
          <w:color w:val="FF0000"/>
          <w:spacing w:val="-3"/>
          <w:sz w:val="24"/>
        </w:rPr>
        <w:t xml:space="preserve"> </w:t>
      </w:r>
      <w:r>
        <w:rPr>
          <w:b/>
          <w:color w:val="FF0000"/>
          <w:sz w:val="24"/>
        </w:rPr>
        <w:t>sort</w:t>
      </w:r>
      <w:r>
        <w:rPr>
          <w:b/>
          <w:color w:val="FF0000"/>
          <w:spacing w:val="74"/>
          <w:w w:val="150"/>
          <w:sz w:val="24"/>
        </w:rPr>
        <w:t xml:space="preserve"> </w:t>
      </w:r>
      <w:r>
        <w:rPr>
          <w:rFonts w:ascii="Symbol" w:hAnsi="Symbol"/>
          <w:sz w:val="32"/>
        </w:rPr>
        <w:t></w:t>
      </w:r>
      <w:r>
        <w:rPr>
          <w:rFonts w:ascii="Times New Roman" w:hAnsi="Times New Roman"/>
          <w:spacing w:val="26"/>
          <w:sz w:val="32"/>
        </w:rPr>
        <w:t xml:space="preserve"> </w:t>
      </w:r>
      <w:r>
        <w:rPr>
          <w:b/>
          <w:spacing w:val="-4"/>
          <w:sz w:val="24"/>
        </w:rPr>
        <w:t>enter</w:t>
      </w:r>
    </w:p>
    <w:p w14:paraId="187C7750" w14:textId="77777777" w:rsidR="002E7AEF" w:rsidRDefault="00000000">
      <w:pPr>
        <w:pStyle w:val="BodyText"/>
        <w:spacing w:before="260" w:line="275" w:lineRule="exact"/>
        <w:ind w:left="1080"/>
      </w:pPr>
      <w:r>
        <w:rPr>
          <w:spacing w:val="-2"/>
        </w:rPr>
        <w:t>screenshot</w:t>
      </w:r>
      <w:r>
        <w:rPr>
          <w:spacing w:val="-8"/>
        </w:rPr>
        <w:t xml:space="preserve"> </w:t>
      </w:r>
      <w:r>
        <w:rPr>
          <w:spacing w:val="-2"/>
        </w:rPr>
        <w:t>hasilnya</w:t>
      </w:r>
      <w:r>
        <w:rPr>
          <w:spacing w:val="-7"/>
        </w:rPr>
        <w:t xml:space="preserve"> </w:t>
      </w:r>
      <w:r>
        <w:rPr>
          <w:spacing w:val="-2"/>
        </w:rPr>
        <w:t>dan</w:t>
      </w:r>
      <w:r>
        <w:rPr>
          <w:spacing w:val="-8"/>
        </w:rPr>
        <w:t xml:space="preserve"> </w:t>
      </w:r>
      <w:r>
        <w:rPr>
          <w:spacing w:val="-2"/>
        </w:rPr>
        <w:t>jelaskan</w:t>
      </w:r>
      <w:r>
        <w:rPr>
          <w:spacing w:val="-7"/>
        </w:rPr>
        <w:t xml:space="preserve"> </w:t>
      </w:r>
      <w:r>
        <w:rPr>
          <w:spacing w:val="-2"/>
        </w:rPr>
        <w:t>informasi</w:t>
      </w:r>
      <w:r>
        <w:rPr>
          <w:spacing w:val="-9"/>
        </w:rPr>
        <w:t xml:space="preserve"> </w:t>
      </w:r>
      <w:r>
        <w:rPr>
          <w:spacing w:val="-2"/>
        </w:rPr>
        <w:t>apa</w:t>
      </w:r>
      <w:r>
        <w:rPr>
          <w:spacing w:val="-7"/>
        </w:rPr>
        <w:t xml:space="preserve"> </w:t>
      </w:r>
      <w:r>
        <w:rPr>
          <w:spacing w:val="-2"/>
        </w:rPr>
        <w:t>yang</w:t>
      </w:r>
      <w:r>
        <w:rPr>
          <w:spacing w:val="-11"/>
        </w:rPr>
        <w:t xml:space="preserve"> </w:t>
      </w:r>
      <w:r>
        <w:rPr>
          <w:spacing w:val="-2"/>
        </w:rPr>
        <w:t>didapat</w:t>
      </w:r>
      <w:r>
        <w:rPr>
          <w:spacing w:val="-8"/>
        </w:rPr>
        <w:t xml:space="preserve"> </w:t>
      </w:r>
      <w:r>
        <w:rPr>
          <w:spacing w:val="-2"/>
        </w:rPr>
        <w:t>dari</w:t>
      </w:r>
      <w:r>
        <w:rPr>
          <w:spacing w:val="-9"/>
        </w:rPr>
        <w:t xml:space="preserve"> </w:t>
      </w:r>
      <w:r>
        <w:rPr>
          <w:spacing w:val="-2"/>
        </w:rPr>
        <w:t>setiap</w:t>
      </w:r>
      <w:r>
        <w:rPr>
          <w:spacing w:val="-7"/>
        </w:rPr>
        <w:t xml:space="preserve"> </w:t>
      </w:r>
      <w:r>
        <w:rPr>
          <w:spacing w:val="-2"/>
        </w:rPr>
        <w:t>urutan</w:t>
      </w:r>
      <w:r>
        <w:rPr>
          <w:spacing w:val="-7"/>
        </w:rPr>
        <w:t xml:space="preserve"> </w:t>
      </w:r>
      <w:r>
        <w:rPr>
          <w:spacing w:val="-2"/>
        </w:rPr>
        <w:t>perintahnya!</w:t>
      </w:r>
    </w:p>
    <w:p w14:paraId="6881CD2A" w14:textId="77777777" w:rsidR="00C85B8F" w:rsidRDefault="00000000">
      <w:pPr>
        <w:pStyle w:val="BodyText"/>
        <w:spacing w:before="260"/>
        <w:ind w:left="1080"/>
        <w:rPr>
          <w:lang w:val="en-US"/>
        </w:rPr>
      </w:pPr>
      <w:r>
        <w:rPr>
          <w:b/>
          <w:bCs/>
          <w:lang w:val="en-US"/>
        </w:rPr>
        <w:t xml:space="preserve">Penjelasan : </w:t>
      </w:r>
      <w:r w:rsidR="00C85B8F" w:rsidRPr="00C85B8F">
        <w:rPr>
          <w:lang w:val="en-US"/>
        </w:rPr>
        <w:t>Perintah cat /etc/passwd ini menampilkan seluruh isi file /etc/passwd</w:t>
      </w:r>
      <w:r w:rsidR="00C85B8F">
        <w:rPr>
          <w:lang w:val="en-US"/>
        </w:rPr>
        <w:t>.</w:t>
      </w:r>
      <w:r w:rsidR="00C85B8F" w:rsidRPr="00C85B8F">
        <w:rPr>
          <w:lang w:val="en-US"/>
        </w:rPr>
        <w:t xml:space="preserve"> </w:t>
      </w:r>
    </w:p>
    <w:p w14:paraId="2CCDA123" w14:textId="77777777" w:rsidR="00C85B8F" w:rsidRDefault="00C85B8F" w:rsidP="00C85B8F">
      <w:pPr>
        <w:pStyle w:val="BodyText"/>
        <w:ind w:left="1080"/>
        <w:jc w:val="both"/>
        <w:rPr>
          <w:lang w:val="en-US"/>
        </w:rPr>
      </w:pPr>
      <w:r w:rsidRPr="00C85B8F">
        <w:rPr>
          <w:lang w:val="en-US"/>
        </w:rPr>
        <w:t xml:space="preserve">File /etc/passwd berisi: </w:t>
      </w:r>
    </w:p>
    <w:p w14:paraId="5B6C08DC" w14:textId="7FC37D5A" w:rsidR="00C85B8F" w:rsidRDefault="00C85B8F" w:rsidP="00C85B8F">
      <w:pPr>
        <w:pStyle w:val="BodyText"/>
        <w:numPr>
          <w:ilvl w:val="0"/>
          <w:numId w:val="10"/>
        </w:numPr>
        <w:jc w:val="both"/>
        <w:rPr>
          <w:lang w:val="en-US"/>
        </w:rPr>
      </w:pPr>
      <w:r>
        <w:rPr>
          <w:lang w:val="en-US"/>
        </w:rPr>
        <w:t>D</w:t>
      </w:r>
      <w:r w:rsidRPr="00C85B8F">
        <w:rPr>
          <w:lang w:val="en-US"/>
        </w:rPr>
        <w:t>aftar akun pengguna di sistem Linux</w:t>
      </w:r>
      <w:r>
        <w:rPr>
          <w:lang w:val="en-US"/>
        </w:rPr>
        <w:t>.</w:t>
      </w:r>
    </w:p>
    <w:p w14:paraId="1AD5B1AF" w14:textId="08023676" w:rsidR="00C85B8F" w:rsidRDefault="00C85B8F" w:rsidP="00C85B8F">
      <w:pPr>
        <w:pStyle w:val="BodyText"/>
        <w:numPr>
          <w:ilvl w:val="0"/>
          <w:numId w:val="10"/>
        </w:numPr>
        <w:jc w:val="both"/>
        <w:rPr>
          <w:lang w:val="en-US"/>
        </w:rPr>
      </w:pPr>
      <w:r>
        <w:rPr>
          <w:lang w:val="en-US"/>
        </w:rPr>
        <w:t>S</w:t>
      </w:r>
      <w:r w:rsidRPr="00C85B8F">
        <w:rPr>
          <w:lang w:val="en-US"/>
        </w:rPr>
        <w:t>etiap baris adalah satu user</w:t>
      </w:r>
      <w:r>
        <w:rPr>
          <w:lang w:val="en-US"/>
        </w:rPr>
        <w:t>.</w:t>
      </w:r>
    </w:p>
    <w:p w14:paraId="79FA03E3" w14:textId="38117706" w:rsidR="002E7AEF" w:rsidRDefault="00C85B8F" w:rsidP="00C85B8F">
      <w:pPr>
        <w:pStyle w:val="BodyText"/>
        <w:numPr>
          <w:ilvl w:val="0"/>
          <w:numId w:val="10"/>
        </w:numPr>
        <w:jc w:val="both"/>
        <w:rPr>
          <w:lang w:val="en-US"/>
        </w:rPr>
      </w:pPr>
      <w:r>
        <w:rPr>
          <w:lang w:val="en-US"/>
        </w:rPr>
        <w:t>D</w:t>
      </w:r>
      <w:r w:rsidRPr="00C85B8F">
        <w:rPr>
          <w:lang w:val="en-US"/>
        </w:rPr>
        <w:t>ata dipisahkan dengan tanda titik dua</w:t>
      </w:r>
      <w:r>
        <w:rPr>
          <w:lang w:val="en-US"/>
        </w:rPr>
        <w:t>.</w:t>
      </w:r>
    </w:p>
    <w:p w14:paraId="49BA31C4" w14:textId="6A74C327" w:rsidR="00C85B8F" w:rsidRDefault="00C85B8F" w:rsidP="00C85B8F">
      <w:pPr>
        <w:pStyle w:val="BodyText"/>
        <w:ind w:left="1080"/>
        <w:jc w:val="both"/>
        <w:rPr>
          <w:lang w:val="en-US"/>
        </w:rPr>
      </w:pPr>
      <w:r w:rsidRPr="00C85B8F">
        <w:rPr>
          <w:lang w:val="en-US"/>
        </w:rPr>
        <w:t>cut–d:-f1 /etc/passwd Perintah ini menampilkan kolom pertama (field 1) dari file /etc/passwd dengan delimiter : Kolom pertama berisi daftar username semua user yang ada di sistem. selanjutnya, perintah cut–d:-f1 /etc/passwd | sort menampilkan daftar username yang sama tetapi sudah diurutkan secara alfabet.</w:t>
      </w:r>
    </w:p>
    <w:p w14:paraId="077414C7" w14:textId="77777777" w:rsidR="002E7AEF" w:rsidRDefault="00000000">
      <w:pPr>
        <w:pStyle w:val="BodyText"/>
        <w:ind w:left="1083"/>
      </w:pPr>
      <w:r>
        <w:rPr>
          <w:noProof/>
        </w:rPr>
        <w:drawing>
          <wp:inline distT="0" distB="0" distL="114300" distR="114300" wp14:anchorId="48EA9364" wp14:editId="6A25415C">
            <wp:extent cx="2837180" cy="1985010"/>
            <wp:effectExtent l="0" t="0" r="1270" b="15240"/>
            <wp:docPr id="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9"/>
                    <pic:cNvPicPr>
                      <a:picLocks noChangeAspect="1"/>
                    </pic:cNvPicPr>
                  </pic:nvPicPr>
                  <pic:blipFill>
                    <a:blip r:embed="rId30"/>
                    <a:stretch>
                      <a:fillRect/>
                    </a:stretch>
                  </pic:blipFill>
                  <pic:spPr>
                    <a:xfrm>
                      <a:off x="0" y="0"/>
                      <a:ext cx="2837180" cy="1985010"/>
                    </a:xfrm>
                    <a:prstGeom prst="rect">
                      <a:avLst/>
                    </a:prstGeom>
                    <a:noFill/>
                    <a:ln>
                      <a:noFill/>
                    </a:ln>
                  </pic:spPr>
                </pic:pic>
              </a:graphicData>
            </a:graphic>
          </wp:inline>
        </w:drawing>
      </w:r>
      <w:r>
        <w:rPr>
          <w:lang w:val="en-US"/>
        </w:rPr>
        <w:t xml:space="preserve"> </w:t>
      </w:r>
      <w:r>
        <w:rPr>
          <w:noProof/>
        </w:rPr>
        <w:drawing>
          <wp:inline distT="0" distB="0" distL="114300" distR="114300" wp14:anchorId="3249650D" wp14:editId="44B67C83">
            <wp:extent cx="2839720" cy="2000885"/>
            <wp:effectExtent l="0" t="0" r="17780" b="18415"/>
            <wp:docPr id="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0"/>
                    <pic:cNvPicPr>
                      <a:picLocks noChangeAspect="1"/>
                    </pic:cNvPicPr>
                  </pic:nvPicPr>
                  <pic:blipFill>
                    <a:blip r:embed="rId31"/>
                    <a:stretch>
                      <a:fillRect/>
                    </a:stretch>
                  </pic:blipFill>
                  <pic:spPr>
                    <a:xfrm>
                      <a:off x="0" y="0"/>
                      <a:ext cx="2839720" cy="2000885"/>
                    </a:xfrm>
                    <a:prstGeom prst="rect">
                      <a:avLst/>
                    </a:prstGeom>
                    <a:noFill/>
                    <a:ln>
                      <a:noFill/>
                    </a:ln>
                  </pic:spPr>
                </pic:pic>
              </a:graphicData>
            </a:graphic>
          </wp:inline>
        </w:drawing>
      </w:r>
    </w:p>
    <w:p w14:paraId="0B4DCCC5" w14:textId="77777777" w:rsidR="002E7AEF" w:rsidRDefault="00000000">
      <w:pPr>
        <w:pStyle w:val="BodyText"/>
        <w:ind w:left="2160" w:firstLine="720"/>
        <w:rPr>
          <w:lang w:val="en-US"/>
        </w:rPr>
      </w:pPr>
      <w:r>
        <w:rPr>
          <w:lang w:val="en-US"/>
        </w:rPr>
        <w:t>Gambar 5.</w:t>
      </w:r>
      <w:r>
        <w:rPr>
          <w:lang w:val="en-US"/>
        </w:rPr>
        <w:tab/>
      </w:r>
      <w:r>
        <w:rPr>
          <w:lang w:val="en-US"/>
        </w:rPr>
        <w:tab/>
      </w:r>
      <w:r>
        <w:rPr>
          <w:lang w:val="en-US"/>
        </w:rPr>
        <w:tab/>
      </w:r>
      <w:r>
        <w:rPr>
          <w:lang w:val="en-US"/>
        </w:rPr>
        <w:tab/>
      </w:r>
      <w:r>
        <w:rPr>
          <w:lang w:val="en-US"/>
        </w:rPr>
        <w:tab/>
        <w:t xml:space="preserve">    Gambar 5.1</w:t>
      </w:r>
    </w:p>
    <w:p w14:paraId="42B55711" w14:textId="77777777" w:rsidR="002E7AEF" w:rsidRDefault="00000000">
      <w:pPr>
        <w:pStyle w:val="BodyText"/>
        <w:ind w:left="1083"/>
        <w:jc w:val="center"/>
        <w:rPr>
          <w:lang w:val="en-US"/>
        </w:rPr>
      </w:pPr>
      <w:r>
        <w:rPr>
          <w:noProof/>
        </w:rPr>
        <w:drawing>
          <wp:inline distT="0" distB="0" distL="114300" distR="114300" wp14:anchorId="27D390CC" wp14:editId="7A66A877">
            <wp:extent cx="2844165" cy="2009140"/>
            <wp:effectExtent l="0" t="0" r="13335" b="10160"/>
            <wp:docPr id="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
                    <pic:cNvPicPr>
                      <a:picLocks noChangeAspect="1"/>
                    </pic:cNvPicPr>
                  </pic:nvPicPr>
                  <pic:blipFill>
                    <a:blip r:embed="rId32"/>
                    <a:stretch>
                      <a:fillRect/>
                    </a:stretch>
                  </pic:blipFill>
                  <pic:spPr>
                    <a:xfrm>
                      <a:off x="0" y="0"/>
                      <a:ext cx="2844165" cy="2009140"/>
                    </a:xfrm>
                    <a:prstGeom prst="rect">
                      <a:avLst/>
                    </a:prstGeom>
                    <a:noFill/>
                    <a:ln>
                      <a:noFill/>
                    </a:ln>
                  </pic:spPr>
                </pic:pic>
              </a:graphicData>
            </a:graphic>
          </wp:inline>
        </w:drawing>
      </w:r>
    </w:p>
    <w:p w14:paraId="41D9F52D" w14:textId="77777777" w:rsidR="002E7AEF" w:rsidRDefault="00000000">
      <w:pPr>
        <w:pStyle w:val="BodyText"/>
        <w:ind w:left="1083"/>
        <w:jc w:val="center"/>
        <w:rPr>
          <w:lang w:val="en-US"/>
        </w:rPr>
      </w:pPr>
      <w:r>
        <w:rPr>
          <w:lang w:val="en-US"/>
        </w:rPr>
        <w:t>Gambar 5.2</w:t>
      </w:r>
    </w:p>
    <w:p w14:paraId="619F9C8F" w14:textId="77777777" w:rsidR="002E7AEF" w:rsidRDefault="002E7AEF">
      <w:pPr>
        <w:pStyle w:val="BodyText"/>
        <w:spacing w:before="240"/>
      </w:pPr>
    </w:p>
    <w:p w14:paraId="4345F24A" w14:textId="77777777" w:rsidR="002E7AEF" w:rsidRDefault="00000000">
      <w:pPr>
        <w:pStyle w:val="Heading1"/>
        <w:rPr>
          <w:u w:val="none"/>
        </w:rPr>
      </w:pPr>
      <w:r>
        <w:rPr>
          <w:color w:val="006FC0"/>
          <w:spacing w:val="-6"/>
          <w:u w:color="006FC0"/>
        </w:rPr>
        <w:t>LANGKAH</w:t>
      </w:r>
      <w:r>
        <w:rPr>
          <w:color w:val="006FC0"/>
          <w:spacing w:val="-4"/>
          <w:u w:color="006FC0"/>
        </w:rPr>
        <w:t xml:space="preserve"> </w:t>
      </w:r>
      <w:r>
        <w:rPr>
          <w:color w:val="006FC0"/>
          <w:spacing w:val="-5"/>
          <w:u w:color="006FC0"/>
        </w:rPr>
        <w:t>6:</w:t>
      </w:r>
    </w:p>
    <w:p w14:paraId="6D6CE0A4" w14:textId="77777777" w:rsidR="002E7AEF" w:rsidRDefault="00000000">
      <w:pPr>
        <w:pStyle w:val="BodyText"/>
        <w:spacing w:before="238" w:line="237" w:lineRule="auto"/>
        <w:ind w:left="360"/>
      </w:pPr>
      <w:r>
        <w:rPr>
          <w:spacing w:val="-4"/>
        </w:rPr>
        <w:t>Perintah</w:t>
      </w:r>
      <w:r>
        <w:rPr>
          <w:spacing w:val="-14"/>
        </w:rPr>
        <w:t xml:space="preserve"> </w:t>
      </w:r>
      <w:r>
        <w:rPr>
          <w:b/>
          <w:color w:val="006FC0"/>
          <w:spacing w:val="-4"/>
        </w:rPr>
        <w:t>find</w:t>
      </w:r>
      <w:r>
        <w:rPr>
          <w:b/>
          <w:color w:val="006FC0"/>
          <w:spacing w:val="-14"/>
        </w:rPr>
        <w:t xml:space="preserve"> </w:t>
      </w:r>
      <w:r>
        <w:rPr>
          <w:spacing w:val="-4"/>
        </w:rPr>
        <w:t>adalah</w:t>
      </w:r>
      <w:r>
        <w:rPr>
          <w:spacing w:val="-14"/>
        </w:rPr>
        <w:t xml:space="preserve"> </w:t>
      </w:r>
      <w:r>
        <w:rPr>
          <w:spacing w:val="-4"/>
        </w:rPr>
        <w:t>perintah</w:t>
      </w:r>
      <w:r>
        <w:rPr>
          <w:spacing w:val="-13"/>
        </w:rPr>
        <w:t xml:space="preserve"> </w:t>
      </w:r>
      <w:r>
        <w:rPr>
          <w:spacing w:val="-4"/>
        </w:rPr>
        <w:t>yang</w:t>
      </w:r>
      <w:r>
        <w:rPr>
          <w:spacing w:val="-14"/>
        </w:rPr>
        <w:t xml:space="preserve"> </w:t>
      </w:r>
      <w:r>
        <w:rPr>
          <w:spacing w:val="-4"/>
        </w:rPr>
        <w:t>sangat</w:t>
      </w:r>
      <w:r>
        <w:rPr>
          <w:spacing w:val="-12"/>
        </w:rPr>
        <w:t xml:space="preserve"> </w:t>
      </w:r>
      <w:r>
        <w:rPr>
          <w:spacing w:val="-4"/>
        </w:rPr>
        <w:t>fleksibel</w:t>
      </w:r>
      <w:r>
        <w:rPr>
          <w:spacing w:val="-14"/>
        </w:rPr>
        <w:t xml:space="preserve"> </w:t>
      </w:r>
      <w:r>
        <w:rPr>
          <w:spacing w:val="-4"/>
        </w:rPr>
        <w:t>dengan</w:t>
      </w:r>
      <w:r>
        <w:rPr>
          <w:spacing w:val="-12"/>
        </w:rPr>
        <w:t xml:space="preserve"> </w:t>
      </w:r>
      <w:r>
        <w:rPr>
          <w:spacing w:val="-4"/>
        </w:rPr>
        <w:t>sejumlah</w:t>
      </w:r>
      <w:r>
        <w:rPr>
          <w:spacing w:val="-14"/>
        </w:rPr>
        <w:t xml:space="preserve"> </w:t>
      </w:r>
      <w:r>
        <w:rPr>
          <w:spacing w:val="-4"/>
        </w:rPr>
        <w:t>opsi</w:t>
      </w:r>
      <w:r>
        <w:rPr>
          <w:spacing w:val="-13"/>
        </w:rPr>
        <w:t xml:space="preserve"> </w:t>
      </w:r>
      <w:r>
        <w:rPr>
          <w:spacing w:val="-4"/>
        </w:rPr>
        <w:t>yang</w:t>
      </w:r>
      <w:r>
        <w:rPr>
          <w:spacing w:val="-11"/>
        </w:rPr>
        <w:t xml:space="preserve"> </w:t>
      </w:r>
      <w:r>
        <w:rPr>
          <w:spacing w:val="-4"/>
        </w:rPr>
        <w:t>memungkin</w:t>
      </w:r>
      <w:r>
        <w:rPr>
          <w:spacing w:val="35"/>
        </w:rPr>
        <w:t xml:space="preserve"> </w:t>
      </w:r>
      <w:r>
        <w:rPr>
          <w:spacing w:val="-4"/>
        </w:rPr>
        <w:t xml:space="preserve">pengguna </w:t>
      </w:r>
      <w:r>
        <w:t>menemukan file berdasarkan nama file,</w:t>
      </w:r>
      <w:r>
        <w:rPr>
          <w:spacing w:val="-1"/>
        </w:rPr>
        <w:t xml:space="preserve"> </w:t>
      </w:r>
      <w:r>
        <w:t>ukuran,</w:t>
      </w:r>
      <w:r>
        <w:rPr>
          <w:spacing w:val="-1"/>
        </w:rPr>
        <w:t xml:space="preserve"> </w:t>
      </w:r>
      <w:r>
        <w:t>tanggal,</w:t>
      </w:r>
      <w:r>
        <w:rPr>
          <w:spacing w:val="-1"/>
        </w:rPr>
        <w:t xml:space="preserve"> </w:t>
      </w:r>
      <w:r>
        <w:t>jenis,</w:t>
      </w:r>
      <w:r>
        <w:rPr>
          <w:spacing w:val="-1"/>
        </w:rPr>
        <w:t xml:space="preserve"> </w:t>
      </w:r>
      <w:r>
        <w:t>dan hak akses.</w:t>
      </w:r>
    </w:p>
    <w:p w14:paraId="04F2D2AB" w14:textId="77777777" w:rsidR="002E7AEF" w:rsidRDefault="00000000">
      <w:pPr>
        <w:pStyle w:val="BodyText"/>
        <w:spacing w:before="272"/>
        <w:ind w:left="360"/>
      </w:pPr>
      <w:r>
        <w:t>Format</w:t>
      </w:r>
      <w:r>
        <w:rPr>
          <w:spacing w:val="-9"/>
        </w:rPr>
        <w:t xml:space="preserve"> </w:t>
      </w:r>
      <w:r>
        <w:t>perintah</w:t>
      </w:r>
      <w:r>
        <w:rPr>
          <w:spacing w:val="-7"/>
        </w:rPr>
        <w:t xml:space="preserve"> </w:t>
      </w:r>
      <w:r>
        <w:t>find</w:t>
      </w:r>
      <w:r>
        <w:rPr>
          <w:spacing w:val="-9"/>
        </w:rPr>
        <w:t xml:space="preserve"> </w:t>
      </w:r>
      <w:r>
        <w:rPr>
          <w:spacing w:val="-2"/>
        </w:rPr>
        <w:t>adalah:</w:t>
      </w:r>
    </w:p>
    <w:p w14:paraId="72888A90" w14:textId="77777777" w:rsidR="002E7AEF" w:rsidRDefault="00000000">
      <w:pPr>
        <w:spacing w:before="10"/>
        <w:ind w:left="360"/>
        <w:rPr>
          <w:rFonts w:ascii="Cambria"/>
          <w:b/>
          <w:sz w:val="24"/>
        </w:rPr>
      </w:pPr>
      <w:r>
        <w:rPr>
          <w:rFonts w:ascii="Cambria"/>
          <w:b/>
          <w:color w:val="006FC0"/>
          <w:sz w:val="24"/>
        </w:rPr>
        <w:t>find</w:t>
      </w:r>
      <w:r>
        <w:rPr>
          <w:rFonts w:ascii="Cambria"/>
          <w:b/>
          <w:color w:val="006FC0"/>
          <w:spacing w:val="-4"/>
          <w:sz w:val="24"/>
        </w:rPr>
        <w:t xml:space="preserve"> </w:t>
      </w:r>
      <w:r>
        <w:rPr>
          <w:rFonts w:ascii="Cambria"/>
          <w:b/>
          <w:color w:val="006FC0"/>
          <w:sz w:val="24"/>
        </w:rPr>
        <w:t>&lt;lokasi</w:t>
      </w:r>
      <w:r>
        <w:rPr>
          <w:rFonts w:ascii="Cambria"/>
          <w:b/>
          <w:color w:val="006FC0"/>
          <w:spacing w:val="-3"/>
          <w:sz w:val="24"/>
        </w:rPr>
        <w:t xml:space="preserve"> </w:t>
      </w:r>
      <w:r>
        <w:rPr>
          <w:rFonts w:ascii="Cambria"/>
          <w:b/>
          <w:color w:val="006FC0"/>
          <w:sz w:val="24"/>
        </w:rPr>
        <w:t>pencarian&gt;</w:t>
      </w:r>
      <w:r>
        <w:rPr>
          <w:rFonts w:ascii="Cambria"/>
          <w:b/>
          <w:color w:val="006FC0"/>
          <w:spacing w:val="46"/>
          <w:sz w:val="24"/>
        </w:rPr>
        <w:t xml:space="preserve"> </w:t>
      </w:r>
      <w:r>
        <w:rPr>
          <w:rFonts w:ascii="Cambria"/>
          <w:b/>
          <w:color w:val="006FC0"/>
          <w:sz w:val="24"/>
        </w:rPr>
        <w:t>-opsi</w:t>
      </w:r>
      <w:r>
        <w:rPr>
          <w:rFonts w:ascii="Cambria"/>
          <w:b/>
          <w:color w:val="006FC0"/>
          <w:spacing w:val="46"/>
          <w:sz w:val="24"/>
        </w:rPr>
        <w:t xml:space="preserve"> </w:t>
      </w:r>
      <w:r>
        <w:rPr>
          <w:rFonts w:ascii="Cambria"/>
          <w:b/>
          <w:color w:val="006FC0"/>
          <w:spacing w:val="-2"/>
          <w:sz w:val="24"/>
        </w:rPr>
        <w:t>&lt;argumen&gt;</w:t>
      </w:r>
    </w:p>
    <w:p w14:paraId="7B38A919" w14:textId="77777777" w:rsidR="002E7AEF" w:rsidRDefault="002E7AEF">
      <w:pPr>
        <w:pStyle w:val="BodyText"/>
        <w:spacing w:before="224"/>
        <w:rPr>
          <w:rFonts w:ascii="Cambria"/>
          <w:b/>
        </w:rPr>
      </w:pPr>
    </w:p>
    <w:p w14:paraId="47BC2EC6" w14:textId="77777777" w:rsidR="002E7AEF" w:rsidRDefault="00000000">
      <w:pPr>
        <w:pStyle w:val="BodyText"/>
        <w:spacing w:before="1"/>
        <w:ind w:left="360"/>
      </w:pPr>
      <w:r>
        <w:t>Jalankan</w:t>
      </w:r>
      <w:r>
        <w:rPr>
          <w:spacing w:val="40"/>
        </w:rPr>
        <w:t xml:space="preserve"> </w:t>
      </w:r>
      <w:r>
        <w:t>perintah</w:t>
      </w:r>
      <w:r>
        <w:rPr>
          <w:spacing w:val="-9"/>
        </w:rPr>
        <w:t xml:space="preserve"> </w:t>
      </w:r>
      <w:r>
        <w:t>berikut</w:t>
      </w:r>
      <w:r>
        <w:rPr>
          <w:spacing w:val="-11"/>
        </w:rPr>
        <w:t xml:space="preserve"> </w:t>
      </w:r>
      <w:r>
        <w:t>ini</w:t>
      </w:r>
      <w:r>
        <w:rPr>
          <w:spacing w:val="-10"/>
        </w:rPr>
        <w:t xml:space="preserve"> </w:t>
      </w:r>
      <w:r>
        <w:t>di</w:t>
      </w:r>
      <w:r>
        <w:rPr>
          <w:spacing w:val="-10"/>
        </w:rPr>
        <w:t xml:space="preserve"> </w:t>
      </w:r>
      <w:r>
        <w:rPr>
          <w:spacing w:val="-2"/>
        </w:rPr>
        <w:t>shell:</w:t>
      </w:r>
    </w:p>
    <w:p w14:paraId="195B442A" w14:textId="77777777" w:rsidR="002E7AEF" w:rsidRDefault="00000000">
      <w:pPr>
        <w:pStyle w:val="ListParagraph"/>
        <w:numPr>
          <w:ilvl w:val="0"/>
          <w:numId w:val="6"/>
        </w:numPr>
        <w:tabs>
          <w:tab w:val="left" w:pos="1078"/>
        </w:tabs>
        <w:spacing w:before="250"/>
        <w:ind w:left="1078" w:hanging="358"/>
        <w:rPr>
          <w:b/>
          <w:sz w:val="24"/>
        </w:rPr>
      </w:pPr>
      <w:r>
        <w:rPr>
          <w:b/>
          <w:color w:val="FF0000"/>
          <w:sz w:val="24"/>
        </w:rPr>
        <w:t>find</w:t>
      </w:r>
      <w:r>
        <w:rPr>
          <w:b/>
          <w:color w:val="FF0000"/>
          <w:spacing w:val="50"/>
          <w:sz w:val="24"/>
        </w:rPr>
        <w:t xml:space="preserve"> </w:t>
      </w:r>
      <w:r>
        <w:rPr>
          <w:b/>
          <w:color w:val="FF0000"/>
          <w:sz w:val="24"/>
        </w:rPr>
        <w:t>~</w:t>
      </w:r>
      <w:r>
        <w:rPr>
          <w:b/>
          <w:color w:val="FF0000"/>
          <w:spacing w:val="-2"/>
          <w:sz w:val="24"/>
        </w:rPr>
        <w:t xml:space="preserve"> </w:t>
      </w:r>
      <w:r>
        <w:rPr>
          <w:b/>
          <w:color w:val="FF0000"/>
          <w:sz w:val="24"/>
        </w:rPr>
        <w:t>-name</w:t>
      </w:r>
      <w:r>
        <w:rPr>
          <w:b/>
          <w:color w:val="FF0000"/>
          <w:spacing w:val="50"/>
          <w:sz w:val="24"/>
        </w:rPr>
        <w:t xml:space="preserve"> </w:t>
      </w:r>
      <w:r>
        <w:rPr>
          <w:b/>
          <w:color w:val="FF0000"/>
          <w:sz w:val="24"/>
        </w:rPr>
        <w:t>“*bash*”</w:t>
      </w:r>
      <w:r>
        <w:rPr>
          <w:b/>
          <w:color w:val="FF0000"/>
          <w:spacing w:val="64"/>
          <w:sz w:val="24"/>
        </w:rPr>
        <w:t xml:space="preserve"> </w:t>
      </w:r>
      <w:r>
        <w:rPr>
          <w:rFonts w:ascii="Symbol" w:hAnsi="Symbol"/>
          <w:sz w:val="32"/>
        </w:rPr>
        <w:t></w:t>
      </w:r>
      <w:r>
        <w:rPr>
          <w:rFonts w:ascii="Times New Roman" w:hAnsi="Times New Roman"/>
          <w:spacing w:val="27"/>
          <w:sz w:val="32"/>
        </w:rPr>
        <w:t xml:space="preserve"> </w:t>
      </w:r>
      <w:r>
        <w:rPr>
          <w:b/>
          <w:spacing w:val="-4"/>
          <w:sz w:val="24"/>
        </w:rPr>
        <w:t>enter</w:t>
      </w:r>
    </w:p>
    <w:p w14:paraId="5D52B7C1" w14:textId="77777777" w:rsidR="002E7AEF" w:rsidRDefault="00000000">
      <w:pPr>
        <w:pStyle w:val="ListParagraph"/>
        <w:numPr>
          <w:ilvl w:val="0"/>
          <w:numId w:val="6"/>
        </w:numPr>
        <w:tabs>
          <w:tab w:val="left" w:pos="1072"/>
        </w:tabs>
        <w:spacing w:line="391" w:lineRule="exact"/>
        <w:ind w:left="1072" w:hanging="354"/>
        <w:rPr>
          <w:b/>
          <w:sz w:val="24"/>
        </w:rPr>
      </w:pPr>
      <w:r>
        <w:rPr>
          <w:b/>
          <w:color w:val="FF0000"/>
          <w:sz w:val="24"/>
        </w:rPr>
        <w:t>find</w:t>
      </w:r>
      <w:r>
        <w:rPr>
          <w:b/>
          <w:color w:val="FF0000"/>
          <w:spacing w:val="51"/>
          <w:sz w:val="24"/>
        </w:rPr>
        <w:t xml:space="preserve"> </w:t>
      </w:r>
      <w:r>
        <w:rPr>
          <w:b/>
          <w:color w:val="FF0000"/>
          <w:sz w:val="24"/>
        </w:rPr>
        <w:t>~</w:t>
      </w:r>
      <w:r>
        <w:rPr>
          <w:b/>
          <w:color w:val="FF0000"/>
          <w:spacing w:val="-2"/>
          <w:sz w:val="24"/>
        </w:rPr>
        <w:t xml:space="preserve"> </w:t>
      </w:r>
      <w:r>
        <w:rPr>
          <w:b/>
          <w:color w:val="FF0000"/>
          <w:sz w:val="24"/>
        </w:rPr>
        <w:t>-mmin</w:t>
      </w:r>
      <w:r>
        <w:rPr>
          <w:b/>
          <w:color w:val="FF0000"/>
          <w:spacing w:val="74"/>
          <w:w w:val="150"/>
          <w:sz w:val="24"/>
        </w:rPr>
        <w:t xml:space="preserve"> </w:t>
      </w:r>
      <w:r>
        <w:rPr>
          <w:b/>
          <w:color w:val="FF0000"/>
          <w:sz w:val="24"/>
        </w:rPr>
        <w:t>-10</w:t>
      </w:r>
      <w:r>
        <w:rPr>
          <w:b/>
          <w:color w:val="FF0000"/>
          <w:spacing w:val="74"/>
          <w:w w:val="150"/>
          <w:sz w:val="24"/>
        </w:rPr>
        <w:t xml:space="preserve"> </w:t>
      </w:r>
      <w:r>
        <w:rPr>
          <w:rFonts w:ascii="Symbol" w:hAnsi="Symbol"/>
          <w:sz w:val="32"/>
        </w:rPr>
        <w:t></w:t>
      </w:r>
      <w:r>
        <w:rPr>
          <w:rFonts w:ascii="Times New Roman" w:hAnsi="Times New Roman"/>
          <w:spacing w:val="27"/>
          <w:sz w:val="32"/>
        </w:rPr>
        <w:t xml:space="preserve"> </w:t>
      </w:r>
      <w:r>
        <w:rPr>
          <w:b/>
          <w:spacing w:val="-4"/>
          <w:sz w:val="24"/>
        </w:rPr>
        <w:t>enter</w:t>
      </w:r>
    </w:p>
    <w:p w14:paraId="49603F4E" w14:textId="77777777" w:rsidR="002E7AEF" w:rsidRDefault="00000000">
      <w:pPr>
        <w:pStyle w:val="ListParagraph"/>
        <w:numPr>
          <w:ilvl w:val="0"/>
          <w:numId w:val="6"/>
        </w:numPr>
        <w:tabs>
          <w:tab w:val="left" w:pos="1072"/>
        </w:tabs>
        <w:ind w:left="1072" w:hanging="354"/>
        <w:rPr>
          <w:b/>
          <w:sz w:val="24"/>
        </w:rPr>
      </w:pPr>
      <w:r>
        <w:rPr>
          <w:b/>
          <w:color w:val="FF0000"/>
          <w:sz w:val="24"/>
        </w:rPr>
        <w:t>find</w:t>
      </w:r>
      <w:r>
        <w:rPr>
          <w:b/>
          <w:color w:val="FF0000"/>
          <w:spacing w:val="-2"/>
          <w:sz w:val="24"/>
        </w:rPr>
        <w:t xml:space="preserve"> </w:t>
      </w:r>
      <w:r>
        <w:rPr>
          <w:b/>
          <w:color w:val="FF0000"/>
          <w:sz w:val="24"/>
        </w:rPr>
        <w:t>~</w:t>
      </w:r>
      <w:r>
        <w:rPr>
          <w:b/>
          <w:color w:val="FF0000"/>
          <w:spacing w:val="-2"/>
          <w:sz w:val="24"/>
        </w:rPr>
        <w:t xml:space="preserve"> </w:t>
      </w:r>
      <w:r>
        <w:rPr>
          <w:b/>
          <w:color w:val="FF0000"/>
          <w:sz w:val="24"/>
        </w:rPr>
        <w:t>-size</w:t>
      </w:r>
      <w:r>
        <w:rPr>
          <w:b/>
          <w:color w:val="FF0000"/>
          <w:spacing w:val="51"/>
          <w:sz w:val="24"/>
        </w:rPr>
        <w:t xml:space="preserve"> </w:t>
      </w:r>
      <w:r>
        <w:rPr>
          <w:b/>
          <w:color w:val="FF0000"/>
          <w:sz w:val="24"/>
        </w:rPr>
        <w:t>-1M</w:t>
      </w:r>
      <w:r>
        <w:rPr>
          <w:b/>
          <w:color w:val="FF0000"/>
          <w:spacing w:val="16"/>
          <w:sz w:val="24"/>
        </w:rPr>
        <w:t xml:space="preserve"> </w:t>
      </w:r>
      <w:r>
        <w:rPr>
          <w:rFonts w:ascii="Symbol" w:hAnsi="Symbol"/>
          <w:sz w:val="32"/>
        </w:rPr>
        <w:t></w:t>
      </w:r>
      <w:r>
        <w:rPr>
          <w:rFonts w:ascii="Times New Roman" w:hAnsi="Times New Roman"/>
          <w:spacing w:val="26"/>
          <w:sz w:val="32"/>
        </w:rPr>
        <w:t xml:space="preserve"> </w:t>
      </w:r>
      <w:r>
        <w:rPr>
          <w:b/>
          <w:spacing w:val="-4"/>
          <w:sz w:val="24"/>
        </w:rPr>
        <w:t>enter</w:t>
      </w:r>
    </w:p>
    <w:p w14:paraId="0C696529" w14:textId="77777777" w:rsidR="002E7AEF" w:rsidRDefault="00000000">
      <w:pPr>
        <w:pStyle w:val="ListParagraph"/>
        <w:numPr>
          <w:ilvl w:val="0"/>
          <w:numId w:val="6"/>
        </w:numPr>
        <w:tabs>
          <w:tab w:val="left" w:pos="1072"/>
        </w:tabs>
        <w:spacing w:before="1"/>
        <w:ind w:left="1072" w:hanging="354"/>
        <w:rPr>
          <w:b/>
          <w:sz w:val="24"/>
        </w:rPr>
      </w:pPr>
      <w:r>
        <w:rPr>
          <w:b/>
          <w:color w:val="FF0000"/>
          <w:sz w:val="24"/>
        </w:rPr>
        <w:t>find</w:t>
      </w:r>
      <w:r>
        <w:rPr>
          <w:b/>
          <w:color w:val="FF0000"/>
          <w:spacing w:val="-1"/>
          <w:sz w:val="24"/>
        </w:rPr>
        <w:t xml:space="preserve"> </w:t>
      </w:r>
      <w:r>
        <w:rPr>
          <w:b/>
          <w:color w:val="FF0000"/>
          <w:sz w:val="24"/>
        </w:rPr>
        <w:t>~</w:t>
      </w:r>
      <w:r>
        <w:rPr>
          <w:b/>
          <w:color w:val="FF0000"/>
          <w:spacing w:val="-2"/>
          <w:sz w:val="24"/>
        </w:rPr>
        <w:t xml:space="preserve"> </w:t>
      </w:r>
      <w:r>
        <w:rPr>
          <w:b/>
          <w:color w:val="FF0000"/>
          <w:sz w:val="24"/>
        </w:rPr>
        <w:t>-type</w:t>
      </w:r>
      <w:r>
        <w:rPr>
          <w:b/>
          <w:color w:val="FF0000"/>
          <w:spacing w:val="50"/>
          <w:sz w:val="24"/>
        </w:rPr>
        <w:t xml:space="preserve"> </w:t>
      </w:r>
      <w:r>
        <w:rPr>
          <w:b/>
          <w:color w:val="FF0000"/>
          <w:sz w:val="24"/>
        </w:rPr>
        <w:t>d</w:t>
      </w:r>
      <w:r>
        <w:rPr>
          <w:b/>
          <w:color w:val="FF0000"/>
          <w:spacing w:val="50"/>
          <w:sz w:val="24"/>
        </w:rPr>
        <w:t xml:space="preserve"> </w:t>
      </w:r>
      <w:r>
        <w:rPr>
          <w:rFonts w:ascii="Symbol" w:hAnsi="Symbol"/>
          <w:sz w:val="32"/>
        </w:rPr>
        <w:t></w:t>
      </w:r>
      <w:r>
        <w:rPr>
          <w:rFonts w:ascii="Times New Roman" w:hAnsi="Times New Roman"/>
          <w:spacing w:val="27"/>
          <w:sz w:val="32"/>
        </w:rPr>
        <w:t xml:space="preserve"> </w:t>
      </w:r>
      <w:r>
        <w:rPr>
          <w:b/>
          <w:spacing w:val="-4"/>
          <w:sz w:val="24"/>
        </w:rPr>
        <w:t>enter</w:t>
      </w:r>
    </w:p>
    <w:p w14:paraId="425A96DC" w14:textId="77777777" w:rsidR="002E7AEF" w:rsidRDefault="00000000">
      <w:pPr>
        <w:pStyle w:val="ListParagraph"/>
        <w:numPr>
          <w:ilvl w:val="0"/>
          <w:numId w:val="6"/>
        </w:numPr>
        <w:tabs>
          <w:tab w:val="left" w:pos="1072"/>
        </w:tabs>
        <w:ind w:left="1072" w:hanging="354"/>
        <w:rPr>
          <w:b/>
          <w:sz w:val="24"/>
        </w:rPr>
      </w:pPr>
      <w:r>
        <w:rPr>
          <w:b/>
          <w:color w:val="FF0000"/>
          <w:sz w:val="24"/>
        </w:rPr>
        <w:t>find</w:t>
      </w:r>
      <w:r>
        <w:rPr>
          <w:b/>
          <w:color w:val="FF0000"/>
          <w:spacing w:val="-1"/>
          <w:sz w:val="24"/>
        </w:rPr>
        <w:t xml:space="preserve"> </w:t>
      </w:r>
      <w:r>
        <w:rPr>
          <w:b/>
          <w:color w:val="FF0000"/>
          <w:sz w:val="24"/>
        </w:rPr>
        <w:t>~</w:t>
      </w:r>
      <w:r>
        <w:rPr>
          <w:b/>
          <w:color w:val="FF0000"/>
          <w:spacing w:val="-2"/>
          <w:sz w:val="24"/>
        </w:rPr>
        <w:t xml:space="preserve"> </w:t>
      </w:r>
      <w:r>
        <w:rPr>
          <w:b/>
          <w:color w:val="FF0000"/>
          <w:sz w:val="24"/>
        </w:rPr>
        <w:t>-type</w:t>
      </w:r>
      <w:r>
        <w:rPr>
          <w:b/>
          <w:color w:val="FF0000"/>
          <w:spacing w:val="50"/>
          <w:sz w:val="24"/>
        </w:rPr>
        <w:t xml:space="preserve"> </w:t>
      </w:r>
      <w:r>
        <w:rPr>
          <w:b/>
          <w:color w:val="FF0000"/>
          <w:sz w:val="24"/>
        </w:rPr>
        <w:t>f</w:t>
      </w:r>
      <w:r>
        <w:rPr>
          <w:b/>
          <w:color w:val="FF0000"/>
          <w:spacing w:val="50"/>
          <w:sz w:val="24"/>
        </w:rPr>
        <w:t xml:space="preserve"> </w:t>
      </w:r>
      <w:r>
        <w:rPr>
          <w:rFonts w:ascii="Symbol" w:hAnsi="Symbol"/>
          <w:sz w:val="32"/>
        </w:rPr>
        <w:t></w:t>
      </w:r>
      <w:r>
        <w:rPr>
          <w:rFonts w:ascii="Times New Roman" w:hAnsi="Times New Roman"/>
          <w:spacing w:val="27"/>
          <w:sz w:val="32"/>
        </w:rPr>
        <w:t xml:space="preserve"> </w:t>
      </w:r>
      <w:r>
        <w:rPr>
          <w:b/>
          <w:spacing w:val="-4"/>
          <w:sz w:val="24"/>
        </w:rPr>
        <w:t>enter</w:t>
      </w:r>
    </w:p>
    <w:p w14:paraId="285A3BE8" w14:textId="77777777" w:rsidR="002E7AEF" w:rsidRDefault="00000000">
      <w:pPr>
        <w:pStyle w:val="BodyText"/>
        <w:spacing w:before="261"/>
        <w:ind w:left="1080"/>
      </w:pPr>
      <w:r>
        <w:rPr>
          <w:spacing w:val="-2"/>
        </w:rPr>
        <w:t>screenshot</w:t>
      </w:r>
      <w:r>
        <w:rPr>
          <w:spacing w:val="-8"/>
        </w:rPr>
        <w:t xml:space="preserve"> </w:t>
      </w:r>
      <w:r>
        <w:rPr>
          <w:spacing w:val="-2"/>
        </w:rPr>
        <w:t>hasilnya</w:t>
      </w:r>
      <w:r>
        <w:rPr>
          <w:spacing w:val="-7"/>
        </w:rPr>
        <w:t xml:space="preserve"> </w:t>
      </w:r>
      <w:r>
        <w:rPr>
          <w:spacing w:val="-2"/>
        </w:rPr>
        <w:t>dan</w:t>
      </w:r>
      <w:r>
        <w:rPr>
          <w:spacing w:val="-7"/>
        </w:rPr>
        <w:t xml:space="preserve"> </w:t>
      </w:r>
      <w:r>
        <w:rPr>
          <w:spacing w:val="-2"/>
        </w:rPr>
        <w:t>jelaskan</w:t>
      </w:r>
      <w:r>
        <w:rPr>
          <w:spacing w:val="-8"/>
        </w:rPr>
        <w:t xml:space="preserve"> </w:t>
      </w:r>
      <w:r>
        <w:rPr>
          <w:spacing w:val="-2"/>
        </w:rPr>
        <w:t>informasi</w:t>
      </w:r>
      <w:r>
        <w:rPr>
          <w:spacing w:val="-8"/>
        </w:rPr>
        <w:t xml:space="preserve"> </w:t>
      </w:r>
      <w:r>
        <w:rPr>
          <w:spacing w:val="-2"/>
        </w:rPr>
        <w:t>apa</w:t>
      </w:r>
      <w:r>
        <w:rPr>
          <w:spacing w:val="-8"/>
        </w:rPr>
        <w:t xml:space="preserve"> </w:t>
      </w:r>
      <w:r>
        <w:rPr>
          <w:spacing w:val="-2"/>
        </w:rPr>
        <w:t>yang</w:t>
      </w:r>
      <w:r>
        <w:rPr>
          <w:spacing w:val="-10"/>
        </w:rPr>
        <w:t xml:space="preserve"> </w:t>
      </w:r>
      <w:r>
        <w:rPr>
          <w:spacing w:val="-2"/>
        </w:rPr>
        <w:t>didapat</w:t>
      </w:r>
      <w:r>
        <w:rPr>
          <w:spacing w:val="-9"/>
        </w:rPr>
        <w:t xml:space="preserve"> </w:t>
      </w:r>
      <w:r>
        <w:rPr>
          <w:spacing w:val="-2"/>
        </w:rPr>
        <w:t>dari</w:t>
      </w:r>
      <w:r>
        <w:rPr>
          <w:spacing w:val="-9"/>
        </w:rPr>
        <w:t xml:space="preserve"> </w:t>
      </w:r>
      <w:r>
        <w:rPr>
          <w:spacing w:val="-2"/>
        </w:rPr>
        <w:t>setiap</w:t>
      </w:r>
      <w:r>
        <w:rPr>
          <w:spacing w:val="-7"/>
        </w:rPr>
        <w:t xml:space="preserve"> </w:t>
      </w:r>
      <w:r>
        <w:rPr>
          <w:spacing w:val="-2"/>
        </w:rPr>
        <w:t>urutan</w:t>
      </w:r>
      <w:r>
        <w:rPr>
          <w:spacing w:val="-7"/>
        </w:rPr>
        <w:t xml:space="preserve"> </w:t>
      </w:r>
      <w:r>
        <w:rPr>
          <w:spacing w:val="-2"/>
        </w:rPr>
        <w:t>perintahnya!</w:t>
      </w:r>
    </w:p>
    <w:p w14:paraId="3A6939DA" w14:textId="77777777" w:rsidR="00C85B8F" w:rsidRDefault="00000000">
      <w:pPr>
        <w:pStyle w:val="BodyText"/>
        <w:spacing w:before="260"/>
        <w:ind w:left="1080"/>
        <w:rPr>
          <w:lang w:val="en-US"/>
        </w:rPr>
      </w:pPr>
      <w:r>
        <w:rPr>
          <w:b/>
          <w:bCs/>
          <w:lang w:val="en-US"/>
        </w:rPr>
        <w:t xml:space="preserve">Penjelasan : </w:t>
      </w:r>
    </w:p>
    <w:p w14:paraId="620AE6AE" w14:textId="77777777" w:rsidR="00C85B8F" w:rsidRDefault="00C85B8F" w:rsidP="00C85B8F">
      <w:pPr>
        <w:pStyle w:val="BodyText"/>
        <w:numPr>
          <w:ilvl w:val="0"/>
          <w:numId w:val="10"/>
        </w:numPr>
        <w:ind w:left="1434" w:hanging="357"/>
        <w:jc w:val="both"/>
        <w:rPr>
          <w:lang w:val="en-US"/>
        </w:rPr>
      </w:pPr>
      <w:r w:rsidRPr="00C85B8F">
        <w:rPr>
          <w:lang w:val="en-US"/>
        </w:rPr>
        <w:t>find ~-name “*bash*” digunakan untuk mencari file atau folder dalam direktori home (~) yang namanya mengandung kata bash.</w:t>
      </w:r>
    </w:p>
    <w:p w14:paraId="13EA8FFF" w14:textId="539ABBC9" w:rsidR="00C85B8F" w:rsidRDefault="00C85B8F" w:rsidP="00C85B8F">
      <w:pPr>
        <w:pStyle w:val="BodyText"/>
        <w:numPr>
          <w:ilvl w:val="0"/>
          <w:numId w:val="10"/>
        </w:numPr>
        <w:ind w:left="1434" w:hanging="357"/>
        <w:jc w:val="both"/>
        <w:rPr>
          <w:lang w:val="en-US"/>
        </w:rPr>
      </w:pPr>
      <w:r w:rsidRPr="00C85B8F">
        <w:rPr>
          <w:lang w:val="en-US"/>
        </w:rPr>
        <w:t>find ~-mmin-10 menampilkan semua file di dalam direktori home yang dimodifikasi dalam 10 menit terakhir; output menunjukkan file-file cache dan konfigurasi yang baru saja diperbarui oleh sistem.</w:t>
      </w:r>
    </w:p>
    <w:p w14:paraId="0C0F0771" w14:textId="7993BD56" w:rsidR="00C85B8F" w:rsidRDefault="00C85B8F" w:rsidP="00C85B8F">
      <w:pPr>
        <w:pStyle w:val="BodyText"/>
        <w:numPr>
          <w:ilvl w:val="0"/>
          <w:numId w:val="10"/>
        </w:numPr>
        <w:ind w:left="1434" w:hanging="357"/>
        <w:jc w:val="both"/>
        <w:rPr>
          <w:lang w:val="en-US"/>
        </w:rPr>
      </w:pPr>
      <w:r w:rsidRPr="00C85B8F">
        <w:rPr>
          <w:lang w:val="en-US"/>
        </w:rPr>
        <w:t>find ~-size-1M mencari file berukuran kurang dari 1 megabyte, sehingga hasilnya adalah berbagai file konfigurasi ringan, cache, serta berkas-berkas kecil lain.</w:t>
      </w:r>
    </w:p>
    <w:p w14:paraId="430E3319" w14:textId="77777777" w:rsidR="00C85B8F" w:rsidRDefault="00C85B8F" w:rsidP="00C85B8F">
      <w:pPr>
        <w:pStyle w:val="BodyText"/>
        <w:numPr>
          <w:ilvl w:val="0"/>
          <w:numId w:val="10"/>
        </w:numPr>
        <w:ind w:left="1434" w:hanging="357"/>
        <w:jc w:val="both"/>
        <w:rPr>
          <w:lang w:val="en-US"/>
        </w:rPr>
      </w:pPr>
      <w:r w:rsidRPr="00C85B8F">
        <w:rPr>
          <w:lang w:val="en-US"/>
        </w:rPr>
        <w:t xml:space="preserve">find ~-type d menampilkan seluruh direktori (folder) di dalam home, misalnya Documents, Downloads, Pictures, dan berbagai folder konfigurasi tersembunyi. </w:t>
      </w:r>
    </w:p>
    <w:p w14:paraId="28B8FFC9" w14:textId="069D6BC6" w:rsidR="002E7AEF" w:rsidRDefault="00C85B8F" w:rsidP="00C85B8F">
      <w:pPr>
        <w:pStyle w:val="BodyText"/>
        <w:numPr>
          <w:ilvl w:val="0"/>
          <w:numId w:val="10"/>
        </w:numPr>
        <w:ind w:left="1434" w:hanging="357"/>
        <w:jc w:val="both"/>
        <w:rPr>
          <w:lang w:val="en-US"/>
        </w:rPr>
      </w:pPr>
      <w:r w:rsidRPr="00C85B8F">
        <w:rPr>
          <w:lang w:val="en-US"/>
        </w:rPr>
        <w:t>Terakhir,</w:t>
      </w:r>
      <w:r>
        <w:rPr>
          <w:lang w:val="en-US"/>
        </w:rPr>
        <w:t xml:space="preserve"> </w:t>
      </w:r>
      <w:r w:rsidRPr="00C85B8F">
        <w:rPr>
          <w:lang w:val="en-US"/>
        </w:rPr>
        <w:t>find ~-type f mencari seluruh file biasa (regular file) dalam direktori home, sehingga hasilnya berupa file teks, file konfigurasi, file biner kecil, dan berbagai file cache yang tersimpan di dalam subdirektori home pengguna</w:t>
      </w:r>
    </w:p>
    <w:p w14:paraId="5C3986F4" w14:textId="77777777" w:rsidR="002E7AEF" w:rsidRDefault="00000000">
      <w:pPr>
        <w:pStyle w:val="BodyText"/>
        <w:ind w:left="1083"/>
      </w:pPr>
      <w:r>
        <w:rPr>
          <w:noProof/>
        </w:rPr>
        <w:drawing>
          <wp:inline distT="0" distB="0" distL="114300" distR="114300" wp14:anchorId="4F59CC93" wp14:editId="4309FA3F">
            <wp:extent cx="2849880" cy="2014220"/>
            <wp:effectExtent l="0" t="0" r="7620" b="5080"/>
            <wp:docPr id="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2"/>
                    <pic:cNvPicPr>
                      <a:picLocks noChangeAspect="1"/>
                    </pic:cNvPicPr>
                  </pic:nvPicPr>
                  <pic:blipFill>
                    <a:blip r:embed="rId33"/>
                    <a:stretch>
                      <a:fillRect/>
                    </a:stretch>
                  </pic:blipFill>
                  <pic:spPr>
                    <a:xfrm>
                      <a:off x="0" y="0"/>
                      <a:ext cx="2849880" cy="2014220"/>
                    </a:xfrm>
                    <a:prstGeom prst="rect">
                      <a:avLst/>
                    </a:prstGeom>
                    <a:noFill/>
                    <a:ln>
                      <a:noFill/>
                    </a:ln>
                  </pic:spPr>
                </pic:pic>
              </a:graphicData>
            </a:graphic>
          </wp:inline>
        </w:drawing>
      </w:r>
      <w:r>
        <w:rPr>
          <w:lang w:val="en-US"/>
        </w:rPr>
        <w:t xml:space="preserve"> </w:t>
      </w:r>
      <w:r>
        <w:rPr>
          <w:noProof/>
        </w:rPr>
        <w:drawing>
          <wp:inline distT="0" distB="0" distL="114300" distR="114300" wp14:anchorId="70D20A5E" wp14:editId="44E49CED">
            <wp:extent cx="3084195" cy="2000885"/>
            <wp:effectExtent l="0" t="0" r="1905" b="18415"/>
            <wp:docPr id="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3"/>
                    <pic:cNvPicPr>
                      <a:picLocks noChangeAspect="1"/>
                    </pic:cNvPicPr>
                  </pic:nvPicPr>
                  <pic:blipFill>
                    <a:blip r:embed="rId34"/>
                    <a:stretch>
                      <a:fillRect/>
                    </a:stretch>
                  </pic:blipFill>
                  <pic:spPr>
                    <a:xfrm>
                      <a:off x="0" y="0"/>
                      <a:ext cx="3084195" cy="2000885"/>
                    </a:xfrm>
                    <a:prstGeom prst="rect">
                      <a:avLst/>
                    </a:prstGeom>
                    <a:noFill/>
                    <a:ln>
                      <a:noFill/>
                    </a:ln>
                  </pic:spPr>
                </pic:pic>
              </a:graphicData>
            </a:graphic>
          </wp:inline>
        </w:drawing>
      </w:r>
    </w:p>
    <w:p w14:paraId="25FB1CAD" w14:textId="77777777" w:rsidR="002E7AEF" w:rsidRDefault="00000000">
      <w:pPr>
        <w:pStyle w:val="BodyText"/>
        <w:ind w:left="2160" w:firstLine="720"/>
        <w:rPr>
          <w:lang w:val="en-US"/>
        </w:rPr>
      </w:pPr>
      <w:r>
        <w:rPr>
          <w:lang w:val="en-US"/>
        </w:rPr>
        <w:t>Gambar 6.</w:t>
      </w:r>
      <w:r>
        <w:rPr>
          <w:lang w:val="en-US"/>
        </w:rPr>
        <w:tab/>
      </w:r>
      <w:r>
        <w:rPr>
          <w:lang w:val="en-US"/>
        </w:rPr>
        <w:tab/>
      </w:r>
      <w:r>
        <w:rPr>
          <w:lang w:val="en-US"/>
        </w:rPr>
        <w:tab/>
      </w:r>
      <w:r>
        <w:rPr>
          <w:lang w:val="en-US"/>
        </w:rPr>
        <w:tab/>
      </w:r>
      <w:r>
        <w:rPr>
          <w:lang w:val="en-US"/>
        </w:rPr>
        <w:tab/>
        <w:t xml:space="preserve">    Gambar 6.1</w:t>
      </w:r>
    </w:p>
    <w:p w14:paraId="2D87F11D" w14:textId="77777777" w:rsidR="002E7AEF" w:rsidRDefault="002E7AEF">
      <w:pPr>
        <w:spacing w:line="275" w:lineRule="exact"/>
        <w:rPr>
          <w:sz w:val="24"/>
        </w:rPr>
        <w:sectPr w:rsidR="002E7AEF">
          <w:headerReference w:type="default" r:id="rId35"/>
          <w:footerReference w:type="default" r:id="rId36"/>
          <w:pgSz w:w="12240" w:h="15840"/>
          <w:pgMar w:top="1540" w:right="360" w:bottom="1280" w:left="1080" w:header="0" w:footer="1093" w:gutter="0"/>
          <w:cols w:space="720"/>
        </w:sectPr>
      </w:pPr>
    </w:p>
    <w:p w14:paraId="5339BE53" w14:textId="77777777" w:rsidR="002E7AEF" w:rsidRDefault="00000000">
      <w:pPr>
        <w:pStyle w:val="Heading1"/>
        <w:spacing w:before="105"/>
        <w:jc w:val="both"/>
        <w:rPr>
          <w:u w:val="none"/>
        </w:rPr>
      </w:pPr>
      <w:r>
        <w:rPr>
          <w:color w:val="006FC0"/>
          <w:spacing w:val="-5"/>
          <w:u w:color="006FC0"/>
        </w:rPr>
        <w:lastRenderedPageBreak/>
        <w:t>PENGANTAR</w:t>
      </w:r>
      <w:r>
        <w:rPr>
          <w:color w:val="006FC0"/>
          <w:spacing w:val="-3"/>
          <w:u w:color="006FC0"/>
        </w:rPr>
        <w:t xml:space="preserve"> </w:t>
      </w:r>
      <w:r>
        <w:rPr>
          <w:color w:val="006FC0"/>
          <w:spacing w:val="-4"/>
          <w:u w:color="006FC0"/>
        </w:rPr>
        <w:t>GREP:</w:t>
      </w:r>
    </w:p>
    <w:p w14:paraId="6947595B" w14:textId="77777777" w:rsidR="002E7AEF" w:rsidRDefault="00000000">
      <w:pPr>
        <w:pStyle w:val="BodyText"/>
        <w:spacing w:before="237" w:line="237" w:lineRule="auto"/>
        <w:ind w:left="360" w:right="1076"/>
        <w:jc w:val="both"/>
      </w:pPr>
      <w:r>
        <w:t xml:space="preserve">Selanjutnya Anda akan diajak untuk menggunakan perintah dari keluarga </w:t>
      </w:r>
      <w:r>
        <w:rPr>
          <w:b/>
          <w:color w:val="00AF50"/>
        </w:rPr>
        <w:t xml:space="preserve">grep </w:t>
      </w:r>
      <w:r>
        <w:t>dengan regular expression (regex) untuk mencari/mencocokkan string dari karakter tertentu dalam aliran data misalnya file teks.</w:t>
      </w:r>
    </w:p>
    <w:p w14:paraId="713BE4C7" w14:textId="77777777" w:rsidR="002E7AEF" w:rsidRDefault="002E7AEF">
      <w:pPr>
        <w:pStyle w:val="BodyText"/>
        <w:spacing w:before="6"/>
      </w:pPr>
    </w:p>
    <w:p w14:paraId="21C495A3" w14:textId="77777777" w:rsidR="002E7AEF" w:rsidRDefault="00000000">
      <w:pPr>
        <w:pStyle w:val="BodyText"/>
        <w:spacing w:line="232" w:lineRule="auto"/>
        <w:ind w:left="360" w:right="1075"/>
        <w:jc w:val="both"/>
      </w:pPr>
      <w:r>
        <w:t>Grep</w:t>
      </w:r>
      <w:r>
        <w:rPr>
          <w:spacing w:val="-6"/>
        </w:rPr>
        <w:t xml:space="preserve"> </w:t>
      </w:r>
      <w:r>
        <w:t>sendiri</w:t>
      </w:r>
      <w:r>
        <w:rPr>
          <w:spacing w:val="-5"/>
        </w:rPr>
        <w:t xml:space="preserve"> </w:t>
      </w:r>
      <w:r>
        <w:t>merupakan</w:t>
      </w:r>
      <w:r>
        <w:rPr>
          <w:spacing w:val="-5"/>
        </w:rPr>
        <w:t xml:space="preserve"> </w:t>
      </w:r>
      <w:r>
        <w:t>satu</w:t>
      </w:r>
      <w:r>
        <w:rPr>
          <w:spacing w:val="-5"/>
        </w:rPr>
        <w:t xml:space="preserve"> </w:t>
      </w:r>
      <w:r>
        <w:t>perintah</w:t>
      </w:r>
      <w:r>
        <w:rPr>
          <w:spacing w:val="-4"/>
        </w:rPr>
        <w:t xml:space="preserve"> </w:t>
      </w:r>
      <w:r>
        <w:t>di</w:t>
      </w:r>
      <w:r>
        <w:rPr>
          <w:spacing w:val="-5"/>
        </w:rPr>
        <w:t xml:space="preserve"> </w:t>
      </w:r>
      <w:r>
        <w:t>Linux</w:t>
      </w:r>
      <w:r>
        <w:rPr>
          <w:spacing w:val="-5"/>
        </w:rPr>
        <w:t xml:space="preserve"> </w:t>
      </w:r>
      <w:r>
        <w:t>yang</w:t>
      </w:r>
      <w:r>
        <w:rPr>
          <w:spacing w:val="-6"/>
        </w:rPr>
        <w:t xml:space="preserve"> </w:t>
      </w:r>
      <w:r>
        <w:t>cukup</w:t>
      </w:r>
      <w:r>
        <w:rPr>
          <w:spacing w:val="-4"/>
        </w:rPr>
        <w:t xml:space="preserve"> </w:t>
      </w:r>
      <w:r>
        <w:t>populer,</w:t>
      </w:r>
      <w:r>
        <w:rPr>
          <w:spacing w:val="-5"/>
        </w:rPr>
        <w:t xml:space="preserve"> </w:t>
      </w:r>
      <w:r>
        <w:t>grep</w:t>
      </w:r>
      <w:r>
        <w:rPr>
          <w:spacing w:val="-6"/>
        </w:rPr>
        <w:t xml:space="preserve"> </w:t>
      </w:r>
      <w:r>
        <w:t>sendiri</w:t>
      </w:r>
      <w:r>
        <w:rPr>
          <w:spacing w:val="-5"/>
        </w:rPr>
        <w:t xml:space="preserve"> </w:t>
      </w:r>
      <w:r>
        <w:t>adalah</w:t>
      </w:r>
      <w:r>
        <w:rPr>
          <w:spacing w:val="-4"/>
        </w:rPr>
        <w:t xml:space="preserve"> </w:t>
      </w:r>
      <w:r>
        <w:t xml:space="preserve">singkatan </w:t>
      </w:r>
      <w:r>
        <w:rPr>
          <w:spacing w:val="-4"/>
        </w:rPr>
        <w:t>dari</w:t>
      </w:r>
      <w:r>
        <w:rPr>
          <w:spacing w:val="-6"/>
        </w:rPr>
        <w:t xml:space="preserve"> </w:t>
      </w:r>
      <w:r>
        <w:rPr>
          <w:b/>
          <w:i/>
          <w:color w:val="00AF50"/>
          <w:spacing w:val="-4"/>
          <w:sz w:val="25"/>
        </w:rPr>
        <w:t>g</w:t>
      </w:r>
      <w:r>
        <w:rPr>
          <w:i/>
          <w:spacing w:val="-4"/>
          <w:sz w:val="25"/>
        </w:rPr>
        <w:t>lobal</w:t>
      </w:r>
      <w:r>
        <w:rPr>
          <w:i/>
          <w:spacing w:val="-11"/>
          <w:sz w:val="25"/>
        </w:rPr>
        <w:t xml:space="preserve"> </w:t>
      </w:r>
      <w:r>
        <w:rPr>
          <w:b/>
          <w:i/>
          <w:color w:val="00AF50"/>
          <w:spacing w:val="-4"/>
          <w:sz w:val="25"/>
        </w:rPr>
        <w:t>r</w:t>
      </w:r>
      <w:r>
        <w:rPr>
          <w:i/>
          <w:spacing w:val="-4"/>
          <w:sz w:val="25"/>
        </w:rPr>
        <w:t>egular</w:t>
      </w:r>
      <w:r>
        <w:rPr>
          <w:i/>
          <w:spacing w:val="-9"/>
          <w:sz w:val="25"/>
        </w:rPr>
        <w:t xml:space="preserve"> </w:t>
      </w:r>
      <w:r>
        <w:rPr>
          <w:b/>
          <w:i/>
          <w:color w:val="00AF50"/>
          <w:spacing w:val="-4"/>
          <w:sz w:val="25"/>
        </w:rPr>
        <w:t>e</w:t>
      </w:r>
      <w:r>
        <w:rPr>
          <w:i/>
          <w:spacing w:val="-4"/>
          <w:sz w:val="25"/>
        </w:rPr>
        <w:t>xpression</w:t>
      </w:r>
      <w:r>
        <w:rPr>
          <w:i/>
          <w:spacing w:val="-8"/>
          <w:sz w:val="25"/>
        </w:rPr>
        <w:t xml:space="preserve"> </w:t>
      </w:r>
      <w:r>
        <w:rPr>
          <w:b/>
          <w:i/>
          <w:color w:val="00AF50"/>
          <w:spacing w:val="-4"/>
          <w:sz w:val="25"/>
        </w:rPr>
        <w:t>p</w:t>
      </w:r>
      <w:r>
        <w:rPr>
          <w:i/>
          <w:spacing w:val="-4"/>
          <w:sz w:val="25"/>
        </w:rPr>
        <w:t>rint</w:t>
      </w:r>
      <w:r>
        <w:rPr>
          <w:i/>
          <w:spacing w:val="-8"/>
          <w:sz w:val="25"/>
        </w:rPr>
        <w:t xml:space="preserve"> </w:t>
      </w:r>
      <w:r>
        <w:rPr>
          <w:spacing w:val="-4"/>
        </w:rPr>
        <w:t>sehingga</w:t>
      </w:r>
      <w:r>
        <w:rPr>
          <w:spacing w:val="-6"/>
        </w:rPr>
        <w:t xml:space="preserve"> </w:t>
      </w:r>
      <w:r>
        <w:rPr>
          <w:spacing w:val="-4"/>
        </w:rPr>
        <w:t>dapat</w:t>
      </w:r>
      <w:r>
        <w:rPr>
          <w:spacing w:val="-6"/>
        </w:rPr>
        <w:t xml:space="preserve"> </w:t>
      </w:r>
      <w:r>
        <w:rPr>
          <w:spacing w:val="-4"/>
        </w:rPr>
        <w:t>kita</w:t>
      </w:r>
      <w:r>
        <w:rPr>
          <w:spacing w:val="-5"/>
        </w:rPr>
        <w:t xml:space="preserve"> </w:t>
      </w:r>
      <w:r>
        <w:rPr>
          <w:spacing w:val="-4"/>
        </w:rPr>
        <w:t>artikan</w:t>
      </w:r>
      <w:r>
        <w:rPr>
          <w:spacing w:val="-6"/>
        </w:rPr>
        <w:t xml:space="preserve"> </w:t>
      </w:r>
      <w:r>
        <w:rPr>
          <w:spacing w:val="-4"/>
        </w:rPr>
        <w:t>bahwa</w:t>
      </w:r>
      <w:r>
        <w:rPr>
          <w:spacing w:val="-6"/>
        </w:rPr>
        <w:t xml:space="preserve"> </w:t>
      </w:r>
      <w:r>
        <w:rPr>
          <w:spacing w:val="-4"/>
        </w:rPr>
        <w:t>perintah</w:t>
      </w:r>
      <w:r>
        <w:rPr>
          <w:spacing w:val="-6"/>
        </w:rPr>
        <w:t xml:space="preserve"> </w:t>
      </w:r>
      <w:r>
        <w:rPr>
          <w:spacing w:val="-4"/>
        </w:rPr>
        <w:t>grep</w:t>
      </w:r>
      <w:r>
        <w:rPr>
          <w:spacing w:val="-7"/>
        </w:rPr>
        <w:t xml:space="preserve"> </w:t>
      </w:r>
      <w:r>
        <w:rPr>
          <w:spacing w:val="-4"/>
        </w:rPr>
        <w:t>adalah</w:t>
      </w:r>
      <w:r>
        <w:rPr>
          <w:spacing w:val="-6"/>
        </w:rPr>
        <w:t xml:space="preserve"> </w:t>
      </w:r>
      <w:r>
        <w:rPr>
          <w:spacing w:val="-4"/>
        </w:rPr>
        <w:t xml:space="preserve">perintah </w:t>
      </w:r>
      <w:r>
        <w:rPr>
          <w:spacing w:val="-2"/>
        </w:rPr>
        <w:t>untuk</w:t>
      </w:r>
      <w:r>
        <w:rPr>
          <w:spacing w:val="-5"/>
        </w:rPr>
        <w:t xml:space="preserve"> </w:t>
      </w:r>
      <w:r>
        <w:rPr>
          <w:spacing w:val="-2"/>
        </w:rPr>
        <w:t>memproses</w:t>
      </w:r>
      <w:r>
        <w:rPr>
          <w:spacing w:val="-5"/>
        </w:rPr>
        <w:t xml:space="preserve"> </w:t>
      </w:r>
      <w:r>
        <w:rPr>
          <w:spacing w:val="-2"/>
        </w:rPr>
        <w:t>teks</w:t>
      </w:r>
      <w:r>
        <w:rPr>
          <w:spacing w:val="-5"/>
        </w:rPr>
        <w:t xml:space="preserve"> </w:t>
      </w:r>
      <w:r>
        <w:rPr>
          <w:spacing w:val="-2"/>
        </w:rPr>
        <w:t>baris</w:t>
      </w:r>
      <w:r>
        <w:rPr>
          <w:spacing w:val="-5"/>
        </w:rPr>
        <w:t xml:space="preserve"> </w:t>
      </w:r>
      <w:r>
        <w:rPr>
          <w:spacing w:val="-2"/>
        </w:rPr>
        <w:t>demi</w:t>
      </w:r>
      <w:r>
        <w:rPr>
          <w:spacing w:val="-6"/>
        </w:rPr>
        <w:t xml:space="preserve"> </w:t>
      </w:r>
      <w:r>
        <w:rPr>
          <w:spacing w:val="-2"/>
        </w:rPr>
        <w:t>baris</w:t>
      </w:r>
      <w:r>
        <w:rPr>
          <w:spacing w:val="-5"/>
        </w:rPr>
        <w:t xml:space="preserve"> </w:t>
      </w:r>
      <w:r>
        <w:rPr>
          <w:spacing w:val="-2"/>
        </w:rPr>
        <w:t>dan</w:t>
      </w:r>
      <w:r>
        <w:rPr>
          <w:spacing w:val="-3"/>
        </w:rPr>
        <w:t xml:space="preserve"> </w:t>
      </w:r>
      <w:r>
        <w:rPr>
          <w:spacing w:val="-2"/>
        </w:rPr>
        <w:t>mencetak</w:t>
      </w:r>
      <w:r>
        <w:rPr>
          <w:spacing w:val="-4"/>
        </w:rPr>
        <w:t xml:space="preserve"> </w:t>
      </w:r>
      <w:r>
        <w:rPr>
          <w:spacing w:val="-2"/>
        </w:rPr>
        <w:t>setiap</w:t>
      </w:r>
      <w:r>
        <w:rPr>
          <w:spacing w:val="-5"/>
        </w:rPr>
        <w:t xml:space="preserve"> </w:t>
      </w:r>
      <w:r>
        <w:rPr>
          <w:spacing w:val="-2"/>
        </w:rPr>
        <w:t>baris</w:t>
      </w:r>
      <w:r>
        <w:rPr>
          <w:spacing w:val="-6"/>
        </w:rPr>
        <w:t xml:space="preserve"> </w:t>
      </w:r>
      <w:r>
        <w:rPr>
          <w:spacing w:val="-2"/>
        </w:rPr>
        <w:t>yang</w:t>
      </w:r>
      <w:r>
        <w:rPr>
          <w:spacing w:val="-7"/>
        </w:rPr>
        <w:t xml:space="preserve"> </w:t>
      </w:r>
      <w:r>
        <w:rPr>
          <w:spacing w:val="-2"/>
        </w:rPr>
        <w:t>cocok</w:t>
      </w:r>
      <w:r>
        <w:rPr>
          <w:spacing w:val="-6"/>
        </w:rPr>
        <w:t xml:space="preserve"> </w:t>
      </w:r>
      <w:r>
        <w:rPr>
          <w:spacing w:val="-2"/>
        </w:rPr>
        <w:t>dengan</w:t>
      </w:r>
      <w:r>
        <w:rPr>
          <w:spacing w:val="-3"/>
        </w:rPr>
        <w:t xml:space="preserve"> </w:t>
      </w:r>
      <w:r>
        <w:rPr>
          <w:spacing w:val="-2"/>
        </w:rPr>
        <w:t>pola</w:t>
      </w:r>
      <w:r>
        <w:rPr>
          <w:spacing w:val="-3"/>
        </w:rPr>
        <w:t xml:space="preserve"> </w:t>
      </w:r>
      <w:r>
        <w:rPr>
          <w:spacing w:val="-2"/>
        </w:rPr>
        <w:t>tertentu.</w:t>
      </w:r>
    </w:p>
    <w:p w14:paraId="0DAD650F" w14:textId="77777777" w:rsidR="002E7AEF" w:rsidRDefault="002E7AEF">
      <w:pPr>
        <w:pStyle w:val="BodyText"/>
      </w:pPr>
    </w:p>
    <w:p w14:paraId="500AB7EE" w14:textId="77777777" w:rsidR="002E7AEF" w:rsidRDefault="00000000">
      <w:pPr>
        <w:pStyle w:val="BodyText"/>
        <w:spacing w:line="237" w:lineRule="auto"/>
        <w:ind w:left="360" w:right="1073"/>
        <w:jc w:val="both"/>
      </w:pPr>
      <w:r>
        <w:t>Variasi</w:t>
      </w:r>
      <w:r>
        <w:rPr>
          <w:spacing w:val="-4"/>
        </w:rPr>
        <w:t xml:space="preserve"> </w:t>
      </w:r>
      <w:r>
        <w:t>perintah</w:t>
      </w:r>
      <w:r>
        <w:rPr>
          <w:spacing w:val="-4"/>
        </w:rPr>
        <w:t xml:space="preserve"> </w:t>
      </w:r>
      <w:r>
        <w:t>dalam</w:t>
      </w:r>
      <w:r>
        <w:rPr>
          <w:spacing w:val="-4"/>
        </w:rPr>
        <w:t xml:space="preserve"> </w:t>
      </w:r>
      <w:r>
        <w:t>keluarga</w:t>
      </w:r>
      <w:r>
        <w:rPr>
          <w:spacing w:val="-4"/>
        </w:rPr>
        <w:t xml:space="preserve"> </w:t>
      </w:r>
      <w:r>
        <w:t>grep</w:t>
      </w:r>
      <w:r>
        <w:rPr>
          <w:spacing w:val="-4"/>
        </w:rPr>
        <w:t xml:space="preserve"> </w:t>
      </w:r>
      <w:r>
        <w:t>diantaranya:</w:t>
      </w:r>
      <w:r>
        <w:rPr>
          <w:spacing w:val="-4"/>
        </w:rPr>
        <w:t xml:space="preserve"> </w:t>
      </w:r>
      <w:r>
        <w:rPr>
          <w:b/>
          <w:color w:val="00AF50"/>
        </w:rPr>
        <w:t>grep</w:t>
      </w:r>
      <w:r>
        <w:t>,</w:t>
      </w:r>
      <w:r>
        <w:rPr>
          <w:spacing w:val="-4"/>
        </w:rPr>
        <w:t xml:space="preserve"> </w:t>
      </w:r>
      <w:r>
        <w:rPr>
          <w:b/>
          <w:color w:val="00AF50"/>
        </w:rPr>
        <w:t>egrep</w:t>
      </w:r>
      <w:r>
        <w:t>,</w:t>
      </w:r>
      <w:r>
        <w:rPr>
          <w:spacing w:val="-5"/>
        </w:rPr>
        <w:t xml:space="preserve"> </w:t>
      </w:r>
      <w:r>
        <w:rPr>
          <w:b/>
          <w:color w:val="00AF50"/>
        </w:rPr>
        <w:t>fgrep</w:t>
      </w:r>
      <w:r>
        <w:t>,</w:t>
      </w:r>
      <w:r>
        <w:rPr>
          <w:spacing w:val="-4"/>
        </w:rPr>
        <w:t xml:space="preserve"> </w:t>
      </w:r>
      <w:r>
        <w:t>dan</w:t>
      </w:r>
      <w:r>
        <w:rPr>
          <w:spacing w:val="-4"/>
        </w:rPr>
        <w:t xml:space="preserve"> </w:t>
      </w:r>
      <w:r>
        <w:rPr>
          <w:b/>
          <w:color w:val="00AF50"/>
        </w:rPr>
        <w:t>rgrep</w:t>
      </w:r>
      <w:r>
        <w:t>.</w:t>
      </w:r>
      <w:r>
        <w:rPr>
          <w:spacing w:val="-4"/>
        </w:rPr>
        <w:t xml:space="preserve"> </w:t>
      </w:r>
      <w:r>
        <w:t>Penjelasan</w:t>
      </w:r>
      <w:r>
        <w:rPr>
          <w:spacing w:val="-4"/>
        </w:rPr>
        <w:t xml:space="preserve"> </w:t>
      </w:r>
      <w:r>
        <w:t>dari masing-masing</w:t>
      </w:r>
      <w:r>
        <w:rPr>
          <w:spacing w:val="-5"/>
        </w:rPr>
        <w:t xml:space="preserve"> </w:t>
      </w:r>
      <w:r>
        <w:t>fungsi</w:t>
      </w:r>
      <w:r>
        <w:rPr>
          <w:spacing w:val="-6"/>
        </w:rPr>
        <w:t xml:space="preserve"> </w:t>
      </w:r>
      <w:r>
        <w:t>perintah</w:t>
      </w:r>
      <w:r>
        <w:rPr>
          <w:spacing w:val="-5"/>
        </w:rPr>
        <w:t xml:space="preserve"> </w:t>
      </w:r>
      <w:r>
        <w:t>tersebut</w:t>
      </w:r>
      <w:r>
        <w:rPr>
          <w:spacing w:val="-6"/>
        </w:rPr>
        <w:t xml:space="preserve"> </w:t>
      </w:r>
      <w:r>
        <w:t>seperti</w:t>
      </w:r>
      <w:r>
        <w:rPr>
          <w:spacing w:val="-6"/>
        </w:rPr>
        <w:t xml:space="preserve"> </w:t>
      </w:r>
      <w:r>
        <w:t>terlihat</w:t>
      </w:r>
      <w:r>
        <w:rPr>
          <w:spacing w:val="40"/>
        </w:rPr>
        <w:t xml:space="preserve"> </w:t>
      </w:r>
      <w:r>
        <w:t>pada</w:t>
      </w:r>
      <w:r>
        <w:rPr>
          <w:spacing w:val="-5"/>
        </w:rPr>
        <w:t xml:space="preserve"> </w:t>
      </w:r>
      <w:r>
        <w:t>tabel</w:t>
      </w:r>
      <w:r>
        <w:rPr>
          <w:spacing w:val="-3"/>
        </w:rPr>
        <w:t xml:space="preserve"> </w:t>
      </w:r>
      <w:r>
        <w:t>12.1.</w:t>
      </w:r>
    </w:p>
    <w:p w14:paraId="463F0A3D" w14:textId="77777777" w:rsidR="002E7AEF" w:rsidRDefault="00000000">
      <w:pPr>
        <w:spacing w:before="272" w:after="11"/>
        <w:ind w:left="3505"/>
        <w:rPr>
          <w:b/>
          <w:sz w:val="24"/>
        </w:rPr>
      </w:pPr>
      <w:r>
        <w:rPr>
          <w:b/>
          <w:color w:val="30849B"/>
          <w:w w:val="90"/>
          <w:sz w:val="24"/>
        </w:rPr>
        <w:t>Tabel</w:t>
      </w:r>
      <w:r>
        <w:rPr>
          <w:b/>
          <w:color w:val="30849B"/>
          <w:spacing w:val="5"/>
          <w:sz w:val="24"/>
        </w:rPr>
        <w:t xml:space="preserve"> </w:t>
      </w:r>
      <w:r>
        <w:rPr>
          <w:b/>
          <w:color w:val="30849B"/>
          <w:w w:val="90"/>
          <w:sz w:val="24"/>
        </w:rPr>
        <w:t>12.1</w:t>
      </w:r>
      <w:r>
        <w:rPr>
          <w:b/>
          <w:color w:val="30849B"/>
          <w:spacing w:val="7"/>
          <w:sz w:val="24"/>
        </w:rPr>
        <w:t xml:space="preserve"> </w:t>
      </w:r>
      <w:r>
        <w:rPr>
          <w:b/>
          <w:color w:val="30849B"/>
          <w:w w:val="90"/>
          <w:sz w:val="24"/>
        </w:rPr>
        <w:t>Variasi</w:t>
      </w:r>
      <w:r>
        <w:rPr>
          <w:b/>
          <w:color w:val="30849B"/>
          <w:spacing w:val="8"/>
          <w:sz w:val="24"/>
        </w:rPr>
        <w:t xml:space="preserve"> </w:t>
      </w:r>
      <w:r>
        <w:rPr>
          <w:b/>
          <w:color w:val="30849B"/>
          <w:w w:val="90"/>
          <w:sz w:val="24"/>
        </w:rPr>
        <w:t>perintah</w:t>
      </w:r>
      <w:r>
        <w:rPr>
          <w:b/>
          <w:color w:val="30849B"/>
          <w:spacing w:val="6"/>
          <w:sz w:val="24"/>
        </w:rPr>
        <w:t xml:space="preserve"> </w:t>
      </w:r>
      <w:r>
        <w:rPr>
          <w:b/>
          <w:color w:val="30849B"/>
          <w:spacing w:val="-4"/>
          <w:w w:val="90"/>
          <w:sz w:val="24"/>
        </w:rPr>
        <w:t>grep</w:t>
      </w:r>
    </w:p>
    <w:tbl>
      <w:tblPr>
        <w:tblW w:w="0" w:type="auto"/>
        <w:tblInd w:w="367" w:type="dxa"/>
        <w:tblLayout w:type="fixed"/>
        <w:tblCellMar>
          <w:left w:w="0" w:type="dxa"/>
          <w:right w:w="0" w:type="dxa"/>
        </w:tblCellMar>
        <w:tblLook w:val="04A0" w:firstRow="1" w:lastRow="0" w:firstColumn="1" w:lastColumn="0" w:noHBand="0" w:noVBand="1"/>
      </w:tblPr>
      <w:tblGrid>
        <w:gridCol w:w="1612"/>
        <w:gridCol w:w="339"/>
        <w:gridCol w:w="8298"/>
      </w:tblGrid>
      <w:tr w:rsidR="002E7AEF" w14:paraId="62586B4E" w14:textId="77777777">
        <w:trPr>
          <w:trHeight w:val="306"/>
        </w:trPr>
        <w:tc>
          <w:tcPr>
            <w:tcW w:w="1612" w:type="dxa"/>
            <w:tcBorders>
              <w:top w:val="single" w:sz="8" w:space="0" w:color="4AACC5"/>
              <w:bottom w:val="single" w:sz="8" w:space="0" w:color="4AACC5"/>
            </w:tcBorders>
          </w:tcPr>
          <w:p w14:paraId="7B78ABC2" w14:textId="77777777" w:rsidR="002E7AEF" w:rsidRDefault="00000000">
            <w:pPr>
              <w:pStyle w:val="TableParagraph"/>
              <w:spacing w:line="281" w:lineRule="exact"/>
              <w:rPr>
                <w:rFonts w:ascii="Cambria"/>
                <w:b/>
                <w:sz w:val="24"/>
              </w:rPr>
            </w:pPr>
            <w:r>
              <w:rPr>
                <w:rFonts w:ascii="Cambria"/>
                <w:b/>
                <w:color w:val="30849B"/>
                <w:sz w:val="24"/>
              </w:rPr>
              <w:t>grep</w:t>
            </w:r>
            <w:r>
              <w:rPr>
                <w:rFonts w:ascii="Cambria"/>
                <w:b/>
                <w:color w:val="30849B"/>
                <w:spacing w:val="-4"/>
                <w:sz w:val="24"/>
              </w:rPr>
              <w:t xml:space="preserve"> </w:t>
            </w:r>
            <w:r>
              <w:rPr>
                <w:rFonts w:ascii="Cambria"/>
                <w:b/>
                <w:color w:val="30849B"/>
                <w:spacing w:val="-2"/>
                <w:sz w:val="24"/>
              </w:rPr>
              <w:t>(biasa)</w:t>
            </w:r>
          </w:p>
        </w:tc>
        <w:tc>
          <w:tcPr>
            <w:tcW w:w="339" w:type="dxa"/>
            <w:tcBorders>
              <w:top w:val="single" w:sz="8" w:space="0" w:color="4AACC5"/>
              <w:bottom w:val="single" w:sz="8" w:space="0" w:color="4AACC5"/>
            </w:tcBorders>
          </w:tcPr>
          <w:p w14:paraId="5F623D5E" w14:textId="77777777" w:rsidR="002E7AEF" w:rsidRDefault="00000000">
            <w:pPr>
              <w:pStyle w:val="TableParagraph"/>
              <w:spacing w:line="281" w:lineRule="exact"/>
              <w:ind w:left="55"/>
              <w:jc w:val="center"/>
              <w:rPr>
                <w:rFonts w:ascii="Cambria"/>
                <w:b/>
                <w:sz w:val="24"/>
              </w:rPr>
            </w:pPr>
            <w:r>
              <w:rPr>
                <w:rFonts w:ascii="Cambria"/>
                <w:b/>
                <w:color w:val="30849B"/>
                <w:spacing w:val="-10"/>
                <w:sz w:val="24"/>
              </w:rPr>
              <w:t>:</w:t>
            </w:r>
          </w:p>
        </w:tc>
        <w:tc>
          <w:tcPr>
            <w:tcW w:w="8298" w:type="dxa"/>
            <w:tcBorders>
              <w:top w:val="single" w:sz="8" w:space="0" w:color="4AACC5"/>
              <w:bottom w:val="single" w:sz="8" w:space="0" w:color="4AACC5"/>
            </w:tcBorders>
          </w:tcPr>
          <w:p w14:paraId="56D91DC8" w14:textId="77777777" w:rsidR="002E7AEF" w:rsidRDefault="00000000">
            <w:pPr>
              <w:pStyle w:val="TableParagraph"/>
              <w:spacing w:line="266" w:lineRule="exact"/>
              <w:rPr>
                <w:sz w:val="26"/>
              </w:rPr>
            </w:pPr>
            <w:r>
              <w:rPr>
                <w:w w:val="80"/>
                <w:sz w:val="26"/>
              </w:rPr>
              <w:t>Perintah</w:t>
            </w:r>
            <w:r>
              <w:rPr>
                <w:spacing w:val="-4"/>
                <w:w w:val="80"/>
                <w:sz w:val="26"/>
              </w:rPr>
              <w:t xml:space="preserve"> </w:t>
            </w:r>
            <w:r>
              <w:rPr>
                <w:rFonts w:ascii="Calibri"/>
                <w:b/>
                <w:color w:val="006FC0"/>
                <w:w w:val="80"/>
                <w:sz w:val="26"/>
              </w:rPr>
              <w:t>grep</w:t>
            </w:r>
            <w:r>
              <w:rPr>
                <w:rFonts w:ascii="Calibri"/>
                <w:b/>
                <w:color w:val="006FC0"/>
                <w:spacing w:val="-9"/>
                <w:sz w:val="26"/>
              </w:rPr>
              <w:t xml:space="preserve"> </w:t>
            </w:r>
            <w:r>
              <w:rPr>
                <w:w w:val="80"/>
                <w:sz w:val="26"/>
              </w:rPr>
              <w:t>dan</w:t>
            </w:r>
            <w:r>
              <w:rPr>
                <w:spacing w:val="-3"/>
                <w:w w:val="80"/>
                <w:sz w:val="26"/>
              </w:rPr>
              <w:t xml:space="preserve"> </w:t>
            </w:r>
            <w:r>
              <w:rPr>
                <w:w w:val="80"/>
                <w:sz w:val="26"/>
              </w:rPr>
              <w:t>tanpa</w:t>
            </w:r>
            <w:r>
              <w:rPr>
                <w:spacing w:val="-12"/>
                <w:sz w:val="26"/>
              </w:rPr>
              <w:t xml:space="preserve"> </w:t>
            </w:r>
            <w:r>
              <w:rPr>
                <w:w w:val="80"/>
                <w:sz w:val="26"/>
              </w:rPr>
              <w:t>karakter</w:t>
            </w:r>
            <w:r>
              <w:rPr>
                <w:spacing w:val="-1"/>
                <w:w w:val="80"/>
                <w:sz w:val="26"/>
              </w:rPr>
              <w:t xml:space="preserve"> </w:t>
            </w:r>
            <w:r>
              <w:rPr>
                <w:w w:val="80"/>
                <w:sz w:val="26"/>
              </w:rPr>
              <w:t>khusus</w:t>
            </w:r>
            <w:r>
              <w:rPr>
                <w:spacing w:val="-1"/>
                <w:w w:val="80"/>
                <w:sz w:val="26"/>
              </w:rPr>
              <w:t xml:space="preserve"> </w:t>
            </w:r>
            <w:r>
              <w:rPr>
                <w:w w:val="80"/>
                <w:sz w:val="26"/>
              </w:rPr>
              <w:t>ketika</w:t>
            </w:r>
            <w:r>
              <w:rPr>
                <w:spacing w:val="-12"/>
                <w:sz w:val="26"/>
              </w:rPr>
              <w:t xml:space="preserve"> </w:t>
            </w:r>
            <w:r>
              <w:rPr>
                <w:w w:val="80"/>
                <w:sz w:val="26"/>
              </w:rPr>
              <w:t>melakukan</w:t>
            </w:r>
            <w:r>
              <w:rPr>
                <w:spacing w:val="-4"/>
                <w:w w:val="80"/>
                <w:sz w:val="26"/>
              </w:rPr>
              <w:t xml:space="preserve"> </w:t>
            </w:r>
            <w:r>
              <w:rPr>
                <w:w w:val="80"/>
                <w:sz w:val="26"/>
              </w:rPr>
              <w:t>pencocokan</w:t>
            </w:r>
            <w:r>
              <w:rPr>
                <w:spacing w:val="-3"/>
                <w:w w:val="80"/>
                <w:sz w:val="26"/>
              </w:rPr>
              <w:t xml:space="preserve"> </w:t>
            </w:r>
            <w:r>
              <w:rPr>
                <w:spacing w:val="-2"/>
                <w:w w:val="80"/>
                <w:sz w:val="26"/>
              </w:rPr>
              <w:t>stringnya</w:t>
            </w:r>
          </w:p>
        </w:tc>
      </w:tr>
      <w:tr w:rsidR="002E7AEF" w14:paraId="67F7F2B5" w14:textId="77777777">
        <w:trPr>
          <w:trHeight w:val="608"/>
        </w:trPr>
        <w:tc>
          <w:tcPr>
            <w:tcW w:w="1612" w:type="dxa"/>
            <w:tcBorders>
              <w:top w:val="single" w:sz="8" w:space="0" w:color="4AACC5"/>
            </w:tcBorders>
            <w:shd w:val="clear" w:color="auto" w:fill="D2EAF0"/>
          </w:tcPr>
          <w:p w14:paraId="75196D85" w14:textId="77777777" w:rsidR="002E7AEF" w:rsidRDefault="00000000">
            <w:pPr>
              <w:pStyle w:val="TableParagraph"/>
              <w:spacing w:before="2"/>
              <w:rPr>
                <w:rFonts w:ascii="Cambria"/>
                <w:b/>
                <w:sz w:val="24"/>
              </w:rPr>
            </w:pPr>
            <w:r>
              <w:rPr>
                <w:rFonts w:ascii="Cambria"/>
                <w:b/>
                <w:color w:val="30849B"/>
                <w:spacing w:val="-2"/>
                <w:sz w:val="24"/>
              </w:rPr>
              <w:t>egrep</w:t>
            </w:r>
          </w:p>
        </w:tc>
        <w:tc>
          <w:tcPr>
            <w:tcW w:w="339" w:type="dxa"/>
            <w:tcBorders>
              <w:top w:val="single" w:sz="8" w:space="0" w:color="4AACC5"/>
            </w:tcBorders>
            <w:shd w:val="clear" w:color="auto" w:fill="D2EAF0"/>
          </w:tcPr>
          <w:p w14:paraId="6B8B6D84" w14:textId="77777777" w:rsidR="002E7AEF" w:rsidRDefault="00000000">
            <w:pPr>
              <w:pStyle w:val="TableParagraph"/>
              <w:spacing w:before="2"/>
              <w:ind w:left="55" w:right="3"/>
              <w:jc w:val="center"/>
              <w:rPr>
                <w:rFonts w:ascii="Cambria"/>
                <w:sz w:val="24"/>
              </w:rPr>
            </w:pPr>
            <w:r>
              <w:rPr>
                <w:rFonts w:ascii="Cambria"/>
                <w:color w:val="30849B"/>
                <w:spacing w:val="-10"/>
                <w:sz w:val="24"/>
              </w:rPr>
              <w:t>:</w:t>
            </w:r>
          </w:p>
        </w:tc>
        <w:tc>
          <w:tcPr>
            <w:tcW w:w="8298" w:type="dxa"/>
            <w:tcBorders>
              <w:top w:val="single" w:sz="8" w:space="0" w:color="4AACC5"/>
            </w:tcBorders>
            <w:shd w:val="clear" w:color="auto" w:fill="D2EAF0"/>
          </w:tcPr>
          <w:p w14:paraId="5EF557DD" w14:textId="77777777" w:rsidR="002E7AEF" w:rsidRDefault="00000000">
            <w:pPr>
              <w:pStyle w:val="TableParagraph"/>
              <w:spacing w:line="264" w:lineRule="exact"/>
              <w:rPr>
                <w:sz w:val="26"/>
              </w:rPr>
            </w:pPr>
            <w:r>
              <w:rPr>
                <w:w w:val="85"/>
                <w:sz w:val="26"/>
              </w:rPr>
              <w:t>Perintah</w:t>
            </w:r>
            <w:r>
              <w:rPr>
                <w:spacing w:val="6"/>
                <w:sz w:val="26"/>
              </w:rPr>
              <w:t xml:space="preserve"> </w:t>
            </w:r>
            <w:r>
              <w:rPr>
                <w:rFonts w:ascii="Calibri" w:hAnsi="Calibri"/>
                <w:b/>
                <w:color w:val="006FC0"/>
                <w:w w:val="85"/>
                <w:sz w:val="26"/>
              </w:rPr>
              <w:t>egrep</w:t>
            </w:r>
            <w:r>
              <w:rPr>
                <w:rFonts w:ascii="Calibri" w:hAnsi="Calibri"/>
                <w:b/>
                <w:color w:val="006FC0"/>
                <w:spacing w:val="13"/>
                <w:sz w:val="26"/>
              </w:rPr>
              <w:t xml:space="preserve"> </w:t>
            </w:r>
            <w:r>
              <w:rPr>
                <w:w w:val="85"/>
                <w:sz w:val="26"/>
              </w:rPr>
              <w:t>atau</w:t>
            </w:r>
            <w:r>
              <w:rPr>
                <w:spacing w:val="7"/>
                <w:sz w:val="26"/>
              </w:rPr>
              <w:t xml:space="preserve"> </w:t>
            </w:r>
            <w:r>
              <w:rPr>
                <w:w w:val="85"/>
                <w:sz w:val="26"/>
              </w:rPr>
              <w:t>dapat</w:t>
            </w:r>
            <w:r>
              <w:rPr>
                <w:spacing w:val="6"/>
                <w:sz w:val="26"/>
              </w:rPr>
              <w:t xml:space="preserve"> </w:t>
            </w:r>
            <w:r>
              <w:rPr>
                <w:w w:val="85"/>
                <w:sz w:val="26"/>
              </w:rPr>
              <w:t>menggunakan</w:t>
            </w:r>
            <w:r>
              <w:rPr>
                <w:spacing w:val="5"/>
                <w:sz w:val="26"/>
              </w:rPr>
              <w:t xml:space="preserve"> </w:t>
            </w:r>
            <w:r>
              <w:rPr>
                <w:w w:val="85"/>
                <w:sz w:val="26"/>
              </w:rPr>
              <w:t>perintah</w:t>
            </w:r>
            <w:r>
              <w:rPr>
                <w:spacing w:val="9"/>
                <w:sz w:val="26"/>
              </w:rPr>
              <w:t xml:space="preserve"> </w:t>
            </w:r>
            <w:r>
              <w:rPr>
                <w:rFonts w:ascii="Calibri" w:hAnsi="Calibri"/>
                <w:b/>
                <w:color w:val="006FC0"/>
                <w:w w:val="85"/>
                <w:sz w:val="26"/>
              </w:rPr>
              <w:t>grep</w:t>
            </w:r>
            <w:r>
              <w:rPr>
                <w:rFonts w:ascii="Calibri" w:hAnsi="Calibri"/>
                <w:b/>
                <w:color w:val="006FC0"/>
                <w:spacing w:val="13"/>
                <w:sz w:val="26"/>
              </w:rPr>
              <w:t xml:space="preserve"> </w:t>
            </w:r>
            <w:r>
              <w:rPr>
                <w:w w:val="85"/>
                <w:sz w:val="26"/>
              </w:rPr>
              <w:t>dengan</w:t>
            </w:r>
            <w:r>
              <w:rPr>
                <w:spacing w:val="5"/>
                <w:sz w:val="26"/>
              </w:rPr>
              <w:t xml:space="preserve"> </w:t>
            </w:r>
            <w:r>
              <w:rPr>
                <w:w w:val="85"/>
                <w:sz w:val="26"/>
              </w:rPr>
              <w:t>opsi</w:t>
            </w:r>
            <w:r>
              <w:rPr>
                <w:spacing w:val="8"/>
                <w:sz w:val="26"/>
              </w:rPr>
              <w:t xml:space="preserve"> </w:t>
            </w:r>
            <w:r>
              <w:rPr>
                <w:rFonts w:ascii="Calibri" w:hAnsi="Calibri"/>
                <w:b/>
                <w:color w:val="006FC0"/>
                <w:w w:val="85"/>
                <w:sz w:val="26"/>
              </w:rPr>
              <w:t>–E</w:t>
            </w:r>
            <w:r>
              <w:rPr>
                <w:rFonts w:ascii="Calibri" w:hAnsi="Calibri"/>
                <w:b/>
                <w:color w:val="006FC0"/>
                <w:spacing w:val="13"/>
                <w:sz w:val="26"/>
              </w:rPr>
              <w:t xml:space="preserve"> </w:t>
            </w:r>
            <w:r>
              <w:rPr>
                <w:w w:val="85"/>
                <w:sz w:val="26"/>
              </w:rPr>
              <w:t>dan</w:t>
            </w:r>
            <w:r>
              <w:rPr>
                <w:spacing w:val="6"/>
                <w:sz w:val="26"/>
              </w:rPr>
              <w:t xml:space="preserve"> </w:t>
            </w:r>
            <w:r>
              <w:rPr>
                <w:spacing w:val="-2"/>
                <w:w w:val="85"/>
                <w:sz w:val="26"/>
              </w:rPr>
              <w:t>membutuhkan</w:t>
            </w:r>
          </w:p>
          <w:p w14:paraId="05389D51" w14:textId="77777777" w:rsidR="002E7AEF" w:rsidRDefault="00000000">
            <w:pPr>
              <w:pStyle w:val="TableParagraph"/>
              <w:spacing w:line="312" w:lineRule="exact"/>
              <w:rPr>
                <w:rFonts w:ascii="Calibri"/>
                <w:b/>
                <w:sz w:val="26"/>
              </w:rPr>
            </w:pPr>
            <w:r>
              <w:rPr>
                <w:w w:val="80"/>
                <w:sz w:val="26"/>
              </w:rPr>
              <w:t>karakter</w:t>
            </w:r>
            <w:r>
              <w:rPr>
                <w:spacing w:val="-13"/>
                <w:sz w:val="26"/>
              </w:rPr>
              <w:t xml:space="preserve"> </w:t>
            </w:r>
            <w:r>
              <w:rPr>
                <w:w w:val="80"/>
                <w:sz w:val="26"/>
              </w:rPr>
              <w:t>khusus</w:t>
            </w:r>
            <w:r>
              <w:rPr>
                <w:spacing w:val="-12"/>
                <w:sz w:val="26"/>
              </w:rPr>
              <w:t xml:space="preserve"> </w:t>
            </w:r>
            <w:r>
              <w:rPr>
                <w:w w:val="80"/>
                <w:sz w:val="26"/>
              </w:rPr>
              <w:t>ketika</w:t>
            </w:r>
            <w:r>
              <w:rPr>
                <w:spacing w:val="-1"/>
                <w:w w:val="80"/>
                <w:sz w:val="26"/>
              </w:rPr>
              <w:t xml:space="preserve"> </w:t>
            </w:r>
            <w:r>
              <w:rPr>
                <w:w w:val="80"/>
                <w:sz w:val="26"/>
              </w:rPr>
              <w:t>melakukan</w:t>
            </w:r>
            <w:r>
              <w:rPr>
                <w:spacing w:val="-10"/>
                <w:sz w:val="26"/>
              </w:rPr>
              <w:t xml:space="preserve"> </w:t>
            </w:r>
            <w:r>
              <w:rPr>
                <w:w w:val="80"/>
                <w:sz w:val="26"/>
              </w:rPr>
              <w:t>pencocokan</w:t>
            </w:r>
            <w:r>
              <w:rPr>
                <w:spacing w:val="-3"/>
                <w:w w:val="80"/>
                <w:sz w:val="26"/>
              </w:rPr>
              <w:t xml:space="preserve"> </w:t>
            </w:r>
            <w:r>
              <w:rPr>
                <w:w w:val="80"/>
                <w:sz w:val="26"/>
              </w:rPr>
              <w:t>stringnya</w:t>
            </w:r>
            <w:r>
              <w:rPr>
                <w:spacing w:val="-10"/>
                <w:sz w:val="26"/>
              </w:rPr>
              <w:t xml:space="preserve"> </w:t>
            </w:r>
            <w:r>
              <w:rPr>
                <w:w w:val="80"/>
                <w:sz w:val="26"/>
              </w:rPr>
              <w:t>seperti:</w:t>
            </w:r>
            <w:r>
              <w:rPr>
                <w:spacing w:val="-12"/>
                <w:sz w:val="26"/>
              </w:rPr>
              <w:t xml:space="preserve"> </w:t>
            </w:r>
            <w:r>
              <w:rPr>
                <w:rFonts w:ascii="Calibri"/>
                <w:b/>
                <w:color w:val="FF0000"/>
                <w:w w:val="80"/>
                <w:sz w:val="26"/>
              </w:rPr>
              <w:t>?</w:t>
            </w:r>
            <w:r>
              <w:rPr>
                <w:w w:val="80"/>
                <w:sz w:val="26"/>
              </w:rPr>
              <w:t>,</w:t>
            </w:r>
            <w:r>
              <w:rPr>
                <w:spacing w:val="-13"/>
                <w:sz w:val="26"/>
              </w:rPr>
              <w:t xml:space="preserve"> </w:t>
            </w:r>
            <w:r>
              <w:rPr>
                <w:rFonts w:ascii="Calibri"/>
                <w:b/>
                <w:color w:val="FF0000"/>
                <w:w w:val="80"/>
                <w:sz w:val="26"/>
              </w:rPr>
              <w:t>+</w:t>
            </w:r>
            <w:r>
              <w:rPr>
                <w:w w:val="80"/>
                <w:sz w:val="26"/>
              </w:rPr>
              <w:t>,</w:t>
            </w:r>
            <w:r>
              <w:rPr>
                <w:spacing w:val="-13"/>
                <w:sz w:val="26"/>
              </w:rPr>
              <w:t xml:space="preserve"> </w:t>
            </w:r>
            <w:r>
              <w:rPr>
                <w:rFonts w:ascii="Calibri"/>
                <w:b/>
                <w:color w:val="FF0000"/>
                <w:spacing w:val="-10"/>
                <w:w w:val="75"/>
                <w:sz w:val="26"/>
              </w:rPr>
              <w:t>|</w:t>
            </w:r>
          </w:p>
        </w:tc>
      </w:tr>
      <w:tr w:rsidR="002E7AEF" w14:paraId="78897B60" w14:textId="77777777">
        <w:trPr>
          <w:trHeight w:val="921"/>
        </w:trPr>
        <w:tc>
          <w:tcPr>
            <w:tcW w:w="1612" w:type="dxa"/>
          </w:tcPr>
          <w:p w14:paraId="2E26F221" w14:textId="77777777" w:rsidR="002E7AEF" w:rsidRDefault="00000000">
            <w:pPr>
              <w:pStyle w:val="TableParagraph"/>
              <w:rPr>
                <w:rFonts w:ascii="Cambria"/>
                <w:b/>
                <w:sz w:val="24"/>
              </w:rPr>
            </w:pPr>
            <w:r>
              <w:rPr>
                <w:rFonts w:ascii="Cambria"/>
                <w:b/>
                <w:color w:val="30849B"/>
                <w:spacing w:val="-2"/>
                <w:sz w:val="24"/>
              </w:rPr>
              <w:t>fgrep</w:t>
            </w:r>
          </w:p>
        </w:tc>
        <w:tc>
          <w:tcPr>
            <w:tcW w:w="339" w:type="dxa"/>
          </w:tcPr>
          <w:p w14:paraId="2723B6CE" w14:textId="77777777" w:rsidR="002E7AEF" w:rsidRDefault="00000000">
            <w:pPr>
              <w:pStyle w:val="TableParagraph"/>
              <w:ind w:left="55" w:right="3"/>
              <w:jc w:val="center"/>
              <w:rPr>
                <w:rFonts w:ascii="Cambria"/>
                <w:sz w:val="24"/>
              </w:rPr>
            </w:pPr>
            <w:r>
              <w:rPr>
                <w:rFonts w:ascii="Cambria"/>
                <w:color w:val="30849B"/>
                <w:spacing w:val="-10"/>
                <w:sz w:val="24"/>
              </w:rPr>
              <w:t>:</w:t>
            </w:r>
          </w:p>
        </w:tc>
        <w:tc>
          <w:tcPr>
            <w:tcW w:w="8298" w:type="dxa"/>
          </w:tcPr>
          <w:p w14:paraId="2028B602" w14:textId="77777777" w:rsidR="002E7AEF" w:rsidRDefault="00000000">
            <w:pPr>
              <w:pStyle w:val="TableParagraph"/>
              <w:spacing w:line="262" w:lineRule="exact"/>
              <w:rPr>
                <w:sz w:val="26"/>
              </w:rPr>
            </w:pPr>
            <w:r>
              <w:rPr>
                <w:w w:val="80"/>
                <w:sz w:val="26"/>
              </w:rPr>
              <w:t>Perintah</w:t>
            </w:r>
            <w:r>
              <w:rPr>
                <w:spacing w:val="14"/>
                <w:sz w:val="26"/>
              </w:rPr>
              <w:t xml:space="preserve"> </w:t>
            </w:r>
            <w:r>
              <w:rPr>
                <w:rFonts w:ascii="Calibri" w:hAnsi="Calibri"/>
                <w:b/>
                <w:color w:val="006FC0"/>
                <w:w w:val="80"/>
                <w:sz w:val="26"/>
              </w:rPr>
              <w:t>fgrep</w:t>
            </w:r>
            <w:r>
              <w:rPr>
                <w:rFonts w:ascii="Calibri" w:hAnsi="Calibri"/>
                <w:b/>
                <w:color w:val="006FC0"/>
                <w:spacing w:val="22"/>
                <w:sz w:val="26"/>
              </w:rPr>
              <w:t xml:space="preserve"> </w:t>
            </w:r>
            <w:r>
              <w:rPr>
                <w:w w:val="80"/>
                <w:sz w:val="26"/>
              </w:rPr>
              <w:t>atau</w:t>
            </w:r>
            <w:r>
              <w:rPr>
                <w:spacing w:val="16"/>
                <w:sz w:val="26"/>
              </w:rPr>
              <w:t xml:space="preserve"> </w:t>
            </w:r>
            <w:r>
              <w:rPr>
                <w:w w:val="80"/>
                <w:sz w:val="26"/>
              </w:rPr>
              <w:t>dapat</w:t>
            </w:r>
            <w:r>
              <w:rPr>
                <w:spacing w:val="15"/>
                <w:sz w:val="26"/>
              </w:rPr>
              <w:t xml:space="preserve"> </w:t>
            </w:r>
            <w:r>
              <w:rPr>
                <w:w w:val="80"/>
                <w:sz w:val="26"/>
              </w:rPr>
              <w:t>menggunakan</w:t>
            </w:r>
            <w:r>
              <w:rPr>
                <w:spacing w:val="17"/>
                <w:sz w:val="26"/>
              </w:rPr>
              <w:t xml:space="preserve"> </w:t>
            </w:r>
            <w:r>
              <w:rPr>
                <w:w w:val="80"/>
                <w:sz w:val="26"/>
              </w:rPr>
              <w:t>perintah</w:t>
            </w:r>
            <w:r>
              <w:rPr>
                <w:spacing w:val="18"/>
                <w:sz w:val="26"/>
              </w:rPr>
              <w:t xml:space="preserve"> </w:t>
            </w:r>
            <w:r>
              <w:rPr>
                <w:rFonts w:ascii="Calibri" w:hAnsi="Calibri"/>
                <w:b/>
                <w:color w:val="006FC0"/>
                <w:w w:val="80"/>
                <w:sz w:val="26"/>
              </w:rPr>
              <w:t>grep</w:t>
            </w:r>
            <w:r>
              <w:rPr>
                <w:rFonts w:ascii="Calibri" w:hAnsi="Calibri"/>
                <w:b/>
                <w:color w:val="006FC0"/>
                <w:spacing w:val="21"/>
                <w:sz w:val="26"/>
              </w:rPr>
              <w:t xml:space="preserve"> </w:t>
            </w:r>
            <w:r>
              <w:rPr>
                <w:w w:val="80"/>
                <w:sz w:val="26"/>
              </w:rPr>
              <w:t>dengan</w:t>
            </w:r>
            <w:r>
              <w:rPr>
                <w:spacing w:val="17"/>
                <w:sz w:val="26"/>
              </w:rPr>
              <w:t xml:space="preserve"> </w:t>
            </w:r>
            <w:r>
              <w:rPr>
                <w:w w:val="80"/>
                <w:sz w:val="26"/>
              </w:rPr>
              <w:t>opsi</w:t>
            </w:r>
            <w:r>
              <w:rPr>
                <w:spacing w:val="19"/>
                <w:sz w:val="26"/>
              </w:rPr>
              <w:t xml:space="preserve"> </w:t>
            </w:r>
            <w:r>
              <w:rPr>
                <w:rFonts w:ascii="Calibri" w:hAnsi="Calibri"/>
                <w:b/>
                <w:color w:val="006FC0"/>
                <w:w w:val="80"/>
                <w:sz w:val="26"/>
              </w:rPr>
              <w:t>–F</w:t>
            </w:r>
            <w:r>
              <w:rPr>
                <w:rFonts w:ascii="Calibri" w:hAnsi="Calibri"/>
                <w:b/>
                <w:color w:val="006FC0"/>
                <w:spacing w:val="21"/>
                <w:sz w:val="26"/>
              </w:rPr>
              <w:t xml:space="preserve"> </w:t>
            </w:r>
            <w:r>
              <w:rPr>
                <w:w w:val="80"/>
                <w:sz w:val="26"/>
              </w:rPr>
              <w:t>adalah</w:t>
            </w:r>
            <w:r>
              <w:rPr>
                <w:spacing w:val="17"/>
                <w:sz w:val="26"/>
              </w:rPr>
              <w:t xml:space="preserve"> </w:t>
            </w:r>
            <w:r>
              <w:rPr>
                <w:w w:val="80"/>
                <w:sz w:val="26"/>
              </w:rPr>
              <w:t>perintah</w:t>
            </w:r>
            <w:r>
              <w:rPr>
                <w:spacing w:val="14"/>
                <w:sz w:val="26"/>
              </w:rPr>
              <w:t xml:space="preserve"> </w:t>
            </w:r>
            <w:r>
              <w:rPr>
                <w:spacing w:val="-4"/>
                <w:w w:val="80"/>
                <w:sz w:val="26"/>
              </w:rPr>
              <w:t>untuk</w:t>
            </w:r>
          </w:p>
          <w:p w14:paraId="54DB34E8" w14:textId="77777777" w:rsidR="002E7AEF" w:rsidRDefault="00000000">
            <w:pPr>
              <w:pStyle w:val="TableParagraph"/>
              <w:spacing w:line="235" w:lineRule="auto"/>
              <w:rPr>
                <w:sz w:val="26"/>
              </w:rPr>
            </w:pPr>
            <w:r>
              <w:rPr>
                <w:w w:val="80"/>
                <w:sz w:val="26"/>
              </w:rPr>
              <w:t>melakukan pencocokan string yang mengandung</w:t>
            </w:r>
            <w:r>
              <w:rPr>
                <w:spacing w:val="40"/>
                <w:sz w:val="26"/>
              </w:rPr>
              <w:t xml:space="preserve"> </w:t>
            </w:r>
            <w:r>
              <w:rPr>
                <w:w w:val="80"/>
                <w:sz w:val="26"/>
              </w:rPr>
              <w:t xml:space="preserve">karakter-karakter khusus seperti </w:t>
            </w:r>
            <w:r>
              <w:rPr>
                <w:rFonts w:ascii="Calibri"/>
                <w:b/>
                <w:color w:val="FF0000"/>
                <w:w w:val="80"/>
                <w:sz w:val="26"/>
              </w:rPr>
              <w:t>$</w:t>
            </w:r>
            <w:r>
              <w:rPr>
                <w:w w:val="80"/>
                <w:sz w:val="26"/>
              </w:rPr>
              <w:t xml:space="preserve">, </w:t>
            </w:r>
            <w:r>
              <w:rPr>
                <w:rFonts w:ascii="Calibri"/>
                <w:b/>
                <w:color w:val="FF0000"/>
                <w:w w:val="80"/>
                <w:sz w:val="26"/>
              </w:rPr>
              <w:t>^</w:t>
            </w:r>
            <w:r>
              <w:rPr>
                <w:w w:val="80"/>
                <w:sz w:val="26"/>
              </w:rPr>
              <w:t xml:space="preserve">, </w:t>
            </w:r>
            <w:r>
              <w:rPr>
                <w:rFonts w:ascii="Calibri"/>
                <w:b/>
                <w:color w:val="FF0000"/>
                <w:w w:val="80"/>
                <w:sz w:val="26"/>
              </w:rPr>
              <w:t>.</w:t>
            </w:r>
            <w:r>
              <w:rPr>
                <w:w w:val="80"/>
                <w:sz w:val="26"/>
              </w:rPr>
              <w:t>, atau</w:t>
            </w:r>
            <w:r>
              <w:rPr>
                <w:w w:val="90"/>
                <w:sz w:val="26"/>
              </w:rPr>
              <w:t xml:space="preserve"> yang</w:t>
            </w:r>
            <w:r>
              <w:rPr>
                <w:spacing w:val="-10"/>
                <w:w w:val="90"/>
                <w:sz w:val="26"/>
              </w:rPr>
              <w:t xml:space="preserve"> </w:t>
            </w:r>
            <w:r>
              <w:rPr>
                <w:w w:val="90"/>
                <w:sz w:val="26"/>
              </w:rPr>
              <w:t>yang</w:t>
            </w:r>
            <w:r>
              <w:rPr>
                <w:spacing w:val="-10"/>
                <w:w w:val="90"/>
                <w:sz w:val="26"/>
              </w:rPr>
              <w:t xml:space="preserve"> </w:t>
            </w:r>
            <w:r>
              <w:rPr>
                <w:w w:val="90"/>
                <w:sz w:val="26"/>
              </w:rPr>
              <w:t>lainnya</w:t>
            </w:r>
          </w:p>
        </w:tc>
      </w:tr>
      <w:tr w:rsidR="002E7AEF" w14:paraId="4C56AA20" w14:textId="77777777">
        <w:trPr>
          <w:trHeight w:val="622"/>
        </w:trPr>
        <w:tc>
          <w:tcPr>
            <w:tcW w:w="1612" w:type="dxa"/>
            <w:tcBorders>
              <w:bottom w:val="single" w:sz="8" w:space="0" w:color="4AACC5"/>
            </w:tcBorders>
            <w:shd w:val="clear" w:color="auto" w:fill="D2EAF0"/>
          </w:tcPr>
          <w:p w14:paraId="4D4EFC93" w14:textId="77777777" w:rsidR="002E7AEF" w:rsidRDefault="00000000">
            <w:pPr>
              <w:pStyle w:val="TableParagraph"/>
              <w:rPr>
                <w:rFonts w:ascii="Cambria"/>
                <w:b/>
                <w:sz w:val="24"/>
              </w:rPr>
            </w:pPr>
            <w:r>
              <w:rPr>
                <w:rFonts w:ascii="Cambria"/>
                <w:b/>
                <w:color w:val="30849B"/>
                <w:spacing w:val="-2"/>
                <w:sz w:val="24"/>
              </w:rPr>
              <w:t>rgrep</w:t>
            </w:r>
          </w:p>
        </w:tc>
        <w:tc>
          <w:tcPr>
            <w:tcW w:w="339" w:type="dxa"/>
            <w:tcBorders>
              <w:bottom w:val="single" w:sz="8" w:space="0" w:color="4AACC5"/>
            </w:tcBorders>
            <w:shd w:val="clear" w:color="auto" w:fill="D2EAF0"/>
          </w:tcPr>
          <w:p w14:paraId="6A3C600D" w14:textId="77777777" w:rsidR="002E7AEF" w:rsidRDefault="00000000">
            <w:pPr>
              <w:pStyle w:val="TableParagraph"/>
              <w:ind w:left="55" w:right="3"/>
              <w:jc w:val="center"/>
              <w:rPr>
                <w:rFonts w:ascii="Cambria"/>
                <w:sz w:val="24"/>
              </w:rPr>
            </w:pPr>
            <w:r>
              <w:rPr>
                <w:rFonts w:ascii="Cambria"/>
                <w:color w:val="30849B"/>
                <w:spacing w:val="-10"/>
                <w:sz w:val="24"/>
              </w:rPr>
              <w:t>:</w:t>
            </w:r>
          </w:p>
        </w:tc>
        <w:tc>
          <w:tcPr>
            <w:tcW w:w="8298" w:type="dxa"/>
            <w:tcBorders>
              <w:bottom w:val="single" w:sz="8" w:space="0" w:color="4AACC5"/>
            </w:tcBorders>
            <w:shd w:val="clear" w:color="auto" w:fill="D2EAF0"/>
          </w:tcPr>
          <w:p w14:paraId="293DCBF5" w14:textId="77777777" w:rsidR="002E7AEF" w:rsidRDefault="00000000">
            <w:pPr>
              <w:pStyle w:val="TableParagraph"/>
              <w:spacing w:line="264" w:lineRule="exact"/>
              <w:rPr>
                <w:sz w:val="26"/>
              </w:rPr>
            </w:pPr>
            <w:r>
              <w:rPr>
                <w:w w:val="85"/>
                <w:sz w:val="26"/>
              </w:rPr>
              <w:t>Perintah</w:t>
            </w:r>
            <w:r>
              <w:rPr>
                <w:spacing w:val="19"/>
                <w:sz w:val="26"/>
              </w:rPr>
              <w:t xml:space="preserve"> </w:t>
            </w:r>
            <w:r>
              <w:rPr>
                <w:rFonts w:ascii="Calibri" w:hAnsi="Calibri"/>
                <w:b/>
                <w:color w:val="006FC0"/>
                <w:w w:val="85"/>
                <w:sz w:val="26"/>
              </w:rPr>
              <w:t>rgrep</w:t>
            </w:r>
            <w:r>
              <w:rPr>
                <w:rFonts w:ascii="Calibri" w:hAnsi="Calibri"/>
                <w:b/>
                <w:color w:val="006FC0"/>
                <w:spacing w:val="25"/>
                <w:sz w:val="26"/>
              </w:rPr>
              <w:t xml:space="preserve"> </w:t>
            </w:r>
            <w:r>
              <w:rPr>
                <w:w w:val="85"/>
                <w:sz w:val="26"/>
              </w:rPr>
              <w:t>atau</w:t>
            </w:r>
            <w:r>
              <w:rPr>
                <w:spacing w:val="21"/>
                <w:sz w:val="26"/>
              </w:rPr>
              <w:t xml:space="preserve"> </w:t>
            </w:r>
            <w:r>
              <w:rPr>
                <w:w w:val="85"/>
                <w:sz w:val="26"/>
              </w:rPr>
              <w:t>dapat</w:t>
            </w:r>
            <w:r>
              <w:rPr>
                <w:spacing w:val="22"/>
                <w:sz w:val="26"/>
              </w:rPr>
              <w:t xml:space="preserve"> </w:t>
            </w:r>
            <w:r>
              <w:rPr>
                <w:w w:val="85"/>
                <w:sz w:val="26"/>
              </w:rPr>
              <w:t>menggunakan</w:t>
            </w:r>
            <w:r>
              <w:rPr>
                <w:spacing w:val="20"/>
                <w:sz w:val="26"/>
              </w:rPr>
              <w:t xml:space="preserve"> </w:t>
            </w:r>
            <w:r>
              <w:rPr>
                <w:w w:val="85"/>
                <w:sz w:val="26"/>
              </w:rPr>
              <w:t>perintah</w:t>
            </w:r>
            <w:r>
              <w:rPr>
                <w:spacing w:val="24"/>
                <w:sz w:val="26"/>
              </w:rPr>
              <w:t xml:space="preserve"> </w:t>
            </w:r>
            <w:r>
              <w:rPr>
                <w:rFonts w:ascii="Calibri" w:hAnsi="Calibri"/>
                <w:b/>
                <w:color w:val="006FC0"/>
                <w:w w:val="85"/>
                <w:sz w:val="26"/>
              </w:rPr>
              <w:t>grep</w:t>
            </w:r>
            <w:r>
              <w:rPr>
                <w:rFonts w:ascii="Calibri" w:hAnsi="Calibri"/>
                <w:b/>
                <w:color w:val="006FC0"/>
                <w:spacing w:val="25"/>
                <w:sz w:val="26"/>
              </w:rPr>
              <w:t xml:space="preserve"> </w:t>
            </w:r>
            <w:r>
              <w:rPr>
                <w:w w:val="85"/>
                <w:sz w:val="26"/>
              </w:rPr>
              <w:t>dengan</w:t>
            </w:r>
            <w:r>
              <w:rPr>
                <w:spacing w:val="20"/>
                <w:sz w:val="26"/>
              </w:rPr>
              <w:t xml:space="preserve"> </w:t>
            </w:r>
            <w:r>
              <w:rPr>
                <w:w w:val="85"/>
                <w:sz w:val="26"/>
              </w:rPr>
              <w:t>opsi</w:t>
            </w:r>
            <w:r>
              <w:rPr>
                <w:spacing w:val="22"/>
                <w:sz w:val="26"/>
              </w:rPr>
              <w:t xml:space="preserve"> </w:t>
            </w:r>
            <w:r>
              <w:rPr>
                <w:rFonts w:ascii="Calibri" w:hAnsi="Calibri"/>
                <w:b/>
                <w:color w:val="006FC0"/>
                <w:w w:val="85"/>
                <w:sz w:val="26"/>
              </w:rPr>
              <w:t>–r</w:t>
            </w:r>
            <w:r>
              <w:rPr>
                <w:rFonts w:ascii="Calibri" w:hAnsi="Calibri"/>
                <w:b/>
                <w:color w:val="006FC0"/>
                <w:spacing w:val="27"/>
                <w:sz w:val="26"/>
              </w:rPr>
              <w:t xml:space="preserve"> </w:t>
            </w:r>
            <w:r>
              <w:rPr>
                <w:w w:val="85"/>
                <w:sz w:val="26"/>
              </w:rPr>
              <w:t>untuk</w:t>
            </w:r>
            <w:r>
              <w:rPr>
                <w:spacing w:val="22"/>
                <w:sz w:val="26"/>
              </w:rPr>
              <w:t xml:space="preserve"> </w:t>
            </w:r>
            <w:r>
              <w:rPr>
                <w:spacing w:val="-2"/>
                <w:w w:val="85"/>
                <w:sz w:val="26"/>
              </w:rPr>
              <w:t>melakukan</w:t>
            </w:r>
          </w:p>
          <w:p w14:paraId="42C64BCC" w14:textId="77777777" w:rsidR="002E7AEF" w:rsidRDefault="00000000">
            <w:pPr>
              <w:pStyle w:val="TableParagraph"/>
              <w:spacing w:line="296" w:lineRule="exact"/>
              <w:rPr>
                <w:sz w:val="26"/>
              </w:rPr>
            </w:pPr>
            <w:r>
              <w:rPr>
                <w:w w:val="80"/>
                <w:sz w:val="26"/>
              </w:rPr>
              <w:t>pencocokan</w:t>
            </w:r>
            <w:r>
              <w:rPr>
                <w:spacing w:val="-4"/>
                <w:w w:val="80"/>
                <w:sz w:val="26"/>
              </w:rPr>
              <w:t xml:space="preserve"> </w:t>
            </w:r>
            <w:r>
              <w:rPr>
                <w:w w:val="80"/>
                <w:sz w:val="26"/>
              </w:rPr>
              <w:t>string</w:t>
            </w:r>
            <w:r>
              <w:rPr>
                <w:spacing w:val="-3"/>
                <w:w w:val="80"/>
                <w:sz w:val="26"/>
              </w:rPr>
              <w:t xml:space="preserve"> </w:t>
            </w:r>
            <w:r>
              <w:rPr>
                <w:w w:val="80"/>
                <w:sz w:val="26"/>
              </w:rPr>
              <w:t>secara</w:t>
            </w:r>
            <w:r>
              <w:rPr>
                <w:spacing w:val="-3"/>
                <w:w w:val="80"/>
                <w:sz w:val="26"/>
              </w:rPr>
              <w:t xml:space="preserve"> </w:t>
            </w:r>
            <w:r>
              <w:rPr>
                <w:w w:val="80"/>
                <w:sz w:val="26"/>
              </w:rPr>
              <w:t>rekursif</w:t>
            </w:r>
            <w:r>
              <w:rPr>
                <w:spacing w:val="-3"/>
                <w:w w:val="80"/>
                <w:sz w:val="26"/>
              </w:rPr>
              <w:t xml:space="preserve"> </w:t>
            </w:r>
            <w:r>
              <w:rPr>
                <w:w w:val="80"/>
                <w:sz w:val="26"/>
              </w:rPr>
              <w:t>mulai</w:t>
            </w:r>
            <w:r>
              <w:rPr>
                <w:spacing w:val="-3"/>
                <w:w w:val="80"/>
                <w:sz w:val="26"/>
              </w:rPr>
              <w:t xml:space="preserve"> </w:t>
            </w:r>
            <w:r>
              <w:rPr>
                <w:w w:val="80"/>
                <w:sz w:val="26"/>
              </w:rPr>
              <w:t>dari</w:t>
            </w:r>
            <w:r>
              <w:rPr>
                <w:spacing w:val="-3"/>
                <w:w w:val="80"/>
                <w:sz w:val="26"/>
              </w:rPr>
              <w:t xml:space="preserve"> </w:t>
            </w:r>
            <w:r>
              <w:rPr>
                <w:w w:val="80"/>
                <w:sz w:val="26"/>
              </w:rPr>
              <w:t>awal</w:t>
            </w:r>
            <w:r>
              <w:rPr>
                <w:spacing w:val="-2"/>
                <w:w w:val="80"/>
                <w:sz w:val="26"/>
              </w:rPr>
              <w:t xml:space="preserve"> </w:t>
            </w:r>
            <w:r>
              <w:rPr>
                <w:w w:val="80"/>
                <w:sz w:val="26"/>
              </w:rPr>
              <w:t>direktori</w:t>
            </w:r>
            <w:r>
              <w:rPr>
                <w:spacing w:val="-3"/>
                <w:w w:val="80"/>
                <w:sz w:val="26"/>
              </w:rPr>
              <w:t xml:space="preserve"> </w:t>
            </w:r>
            <w:r>
              <w:rPr>
                <w:w w:val="80"/>
                <w:sz w:val="26"/>
              </w:rPr>
              <w:t>yang</w:t>
            </w:r>
            <w:r>
              <w:rPr>
                <w:spacing w:val="-3"/>
                <w:w w:val="80"/>
                <w:sz w:val="26"/>
              </w:rPr>
              <w:t xml:space="preserve"> </w:t>
            </w:r>
            <w:r>
              <w:rPr>
                <w:spacing w:val="-2"/>
                <w:w w:val="80"/>
                <w:sz w:val="26"/>
              </w:rPr>
              <w:t>ditentukan</w:t>
            </w:r>
          </w:p>
        </w:tc>
      </w:tr>
    </w:tbl>
    <w:p w14:paraId="33C95F5F" w14:textId="77777777" w:rsidR="002E7AEF" w:rsidRDefault="00000000">
      <w:pPr>
        <w:spacing w:before="264" w:line="237" w:lineRule="auto"/>
        <w:ind w:left="360" w:right="1075"/>
        <w:jc w:val="both"/>
        <w:rPr>
          <w:sz w:val="24"/>
        </w:rPr>
      </w:pPr>
      <w:r>
        <w:rPr>
          <w:spacing w:val="-4"/>
          <w:sz w:val="24"/>
        </w:rPr>
        <w:t xml:space="preserve">Variasi kategori bentuk grep diantaranya: </w:t>
      </w:r>
      <w:r>
        <w:rPr>
          <w:b/>
          <w:color w:val="00AF50"/>
          <w:spacing w:val="-4"/>
          <w:sz w:val="24"/>
        </w:rPr>
        <w:t>grep</w:t>
      </w:r>
      <w:r>
        <w:rPr>
          <w:spacing w:val="-4"/>
          <w:sz w:val="24"/>
        </w:rPr>
        <w:t xml:space="preserve">, </w:t>
      </w:r>
      <w:r>
        <w:rPr>
          <w:b/>
          <w:color w:val="00AF50"/>
          <w:spacing w:val="-4"/>
          <w:sz w:val="24"/>
        </w:rPr>
        <w:t>basic regular expression (BRE)</w:t>
      </w:r>
      <w:r>
        <w:rPr>
          <w:b/>
          <w:spacing w:val="-4"/>
          <w:sz w:val="24"/>
        </w:rPr>
        <w:t xml:space="preserve">, </w:t>
      </w:r>
      <w:r>
        <w:rPr>
          <w:b/>
          <w:color w:val="00AF50"/>
          <w:spacing w:val="-4"/>
          <w:sz w:val="24"/>
        </w:rPr>
        <w:t xml:space="preserve">extended regular </w:t>
      </w:r>
      <w:r>
        <w:rPr>
          <w:b/>
          <w:color w:val="00AF50"/>
          <w:sz w:val="24"/>
        </w:rPr>
        <w:t>expression</w:t>
      </w:r>
      <w:r>
        <w:rPr>
          <w:b/>
          <w:color w:val="00AF50"/>
          <w:spacing w:val="-9"/>
          <w:sz w:val="24"/>
        </w:rPr>
        <w:t xml:space="preserve"> </w:t>
      </w:r>
      <w:r>
        <w:rPr>
          <w:b/>
          <w:color w:val="00AF50"/>
          <w:sz w:val="24"/>
        </w:rPr>
        <w:t>(ERE),</w:t>
      </w:r>
      <w:r>
        <w:rPr>
          <w:b/>
          <w:color w:val="00AF50"/>
          <w:spacing w:val="-6"/>
          <w:sz w:val="24"/>
        </w:rPr>
        <w:t xml:space="preserve"> </w:t>
      </w:r>
      <w:r>
        <w:rPr>
          <w:sz w:val="24"/>
        </w:rPr>
        <w:t>dan</w:t>
      </w:r>
      <w:r>
        <w:rPr>
          <w:spacing w:val="-9"/>
          <w:sz w:val="24"/>
        </w:rPr>
        <w:t xml:space="preserve"> </w:t>
      </w:r>
      <w:r>
        <w:rPr>
          <w:b/>
          <w:color w:val="00AF50"/>
          <w:sz w:val="24"/>
        </w:rPr>
        <w:t>perl</w:t>
      </w:r>
      <w:r>
        <w:rPr>
          <w:b/>
          <w:color w:val="00AF50"/>
          <w:spacing w:val="-9"/>
          <w:sz w:val="24"/>
        </w:rPr>
        <w:t xml:space="preserve"> </w:t>
      </w:r>
      <w:r>
        <w:rPr>
          <w:b/>
          <w:color w:val="00AF50"/>
          <w:sz w:val="24"/>
        </w:rPr>
        <w:t>regular</w:t>
      </w:r>
      <w:r>
        <w:rPr>
          <w:b/>
          <w:color w:val="00AF50"/>
          <w:spacing w:val="-8"/>
          <w:sz w:val="24"/>
        </w:rPr>
        <w:t xml:space="preserve"> </w:t>
      </w:r>
      <w:r>
        <w:rPr>
          <w:b/>
          <w:color w:val="00AF50"/>
          <w:sz w:val="24"/>
        </w:rPr>
        <w:t>expression</w:t>
      </w:r>
      <w:r>
        <w:rPr>
          <w:b/>
          <w:color w:val="00AF50"/>
          <w:spacing w:val="-9"/>
          <w:sz w:val="24"/>
        </w:rPr>
        <w:t xml:space="preserve"> </w:t>
      </w:r>
      <w:r>
        <w:rPr>
          <w:b/>
          <w:color w:val="00AF50"/>
          <w:sz w:val="24"/>
        </w:rPr>
        <w:t>(PCRE)</w:t>
      </w:r>
      <w:r>
        <w:rPr>
          <w:b/>
          <w:color w:val="00AF50"/>
          <w:spacing w:val="-8"/>
          <w:sz w:val="24"/>
        </w:rPr>
        <w:t xml:space="preserve"> </w:t>
      </w:r>
      <w:r>
        <w:rPr>
          <w:sz w:val="24"/>
        </w:rPr>
        <w:t>untuk</w:t>
      </w:r>
      <w:r>
        <w:rPr>
          <w:spacing w:val="-9"/>
          <w:sz w:val="24"/>
        </w:rPr>
        <w:t xml:space="preserve"> </w:t>
      </w:r>
      <w:r>
        <w:rPr>
          <w:sz w:val="24"/>
        </w:rPr>
        <w:t>PCRE</w:t>
      </w:r>
      <w:r>
        <w:rPr>
          <w:spacing w:val="-9"/>
          <w:sz w:val="24"/>
        </w:rPr>
        <w:t xml:space="preserve"> </w:t>
      </w:r>
      <w:r>
        <w:rPr>
          <w:sz w:val="24"/>
        </w:rPr>
        <w:t>sendiri</w:t>
      </w:r>
      <w:r>
        <w:rPr>
          <w:spacing w:val="-9"/>
          <w:sz w:val="24"/>
        </w:rPr>
        <w:t xml:space="preserve"> </w:t>
      </w:r>
      <w:r>
        <w:rPr>
          <w:sz w:val="24"/>
        </w:rPr>
        <w:t>tidak</w:t>
      </w:r>
      <w:r>
        <w:rPr>
          <w:spacing w:val="-8"/>
          <w:sz w:val="24"/>
        </w:rPr>
        <w:t xml:space="preserve"> </w:t>
      </w:r>
      <w:r>
        <w:rPr>
          <w:sz w:val="24"/>
        </w:rPr>
        <w:t>masuk</w:t>
      </w:r>
      <w:r>
        <w:rPr>
          <w:spacing w:val="-9"/>
          <w:sz w:val="24"/>
        </w:rPr>
        <w:t xml:space="preserve"> </w:t>
      </w:r>
      <w:r>
        <w:rPr>
          <w:sz w:val="24"/>
        </w:rPr>
        <w:t xml:space="preserve">dalam </w:t>
      </w:r>
      <w:r>
        <w:rPr>
          <w:spacing w:val="-2"/>
          <w:sz w:val="24"/>
        </w:rPr>
        <w:t>pembahasan.</w:t>
      </w:r>
      <w:r>
        <w:rPr>
          <w:spacing w:val="-15"/>
          <w:sz w:val="24"/>
        </w:rPr>
        <w:t xml:space="preserve"> </w:t>
      </w:r>
      <w:r>
        <w:rPr>
          <w:spacing w:val="-2"/>
          <w:sz w:val="24"/>
        </w:rPr>
        <w:t>Penjelasan</w:t>
      </w:r>
      <w:r>
        <w:rPr>
          <w:spacing w:val="-13"/>
          <w:sz w:val="24"/>
        </w:rPr>
        <w:t xml:space="preserve"> </w:t>
      </w:r>
      <w:r>
        <w:rPr>
          <w:spacing w:val="-2"/>
          <w:sz w:val="24"/>
        </w:rPr>
        <w:t>mengenai</w:t>
      </w:r>
      <w:r>
        <w:rPr>
          <w:spacing w:val="-13"/>
          <w:sz w:val="24"/>
        </w:rPr>
        <w:t xml:space="preserve"> </w:t>
      </w:r>
      <w:r>
        <w:rPr>
          <w:spacing w:val="-2"/>
          <w:sz w:val="24"/>
        </w:rPr>
        <w:t>perbedaan</w:t>
      </w:r>
      <w:r>
        <w:rPr>
          <w:spacing w:val="-13"/>
          <w:sz w:val="24"/>
        </w:rPr>
        <w:t xml:space="preserve"> </w:t>
      </w:r>
      <w:r>
        <w:rPr>
          <w:spacing w:val="-2"/>
          <w:sz w:val="24"/>
        </w:rPr>
        <w:t>dari</w:t>
      </w:r>
      <w:r>
        <w:rPr>
          <w:spacing w:val="-13"/>
          <w:sz w:val="24"/>
        </w:rPr>
        <w:t xml:space="preserve"> </w:t>
      </w:r>
      <w:r>
        <w:rPr>
          <w:spacing w:val="-2"/>
          <w:sz w:val="24"/>
        </w:rPr>
        <w:t>masing-masing</w:t>
      </w:r>
      <w:r>
        <w:rPr>
          <w:spacing w:val="-13"/>
          <w:sz w:val="24"/>
        </w:rPr>
        <w:t xml:space="preserve"> </w:t>
      </w:r>
      <w:r>
        <w:rPr>
          <w:spacing w:val="-2"/>
          <w:sz w:val="24"/>
        </w:rPr>
        <w:t>kategori</w:t>
      </w:r>
      <w:r>
        <w:rPr>
          <w:spacing w:val="-13"/>
          <w:sz w:val="24"/>
        </w:rPr>
        <w:t xml:space="preserve"> </w:t>
      </w:r>
      <w:r>
        <w:rPr>
          <w:spacing w:val="-2"/>
          <w:sz w:val="24"/>
        </w:rPr>
        <w:t>seperti</w:t>
      </w:r>
      <w:r>
        <w:rPr>
          <w:spacing w:val="-13"/>
          <w:sz w:val="24"/>
        </w:rPr>
        <w:t xml:space="preserve"> </w:t>
      </w:r>
      <w:r>
        <w:rPr>
          <w:spacing w:val="-2"/>
          <w:sz w:val="24"/>
        </w:rPr>
        <w:t>terlihat</w:t>
      </w:r>
      <w:r>
        <w:rPr>
          <w:spacing w:val="-13"/>
          <w:sz w:val="24"/>
        </w:rPr>
        <w:t xml:space="preserve"> </w:t>
      </w:r>
      <w:r>
        <w:rPr>
          <w:spacing w:val="-2"/>
          <w:sz w:val="24"/>
        </w:rPr>
        <w:t>pada</w:t>
      </w:r>
      <w:r>
        <w:rPr>
          <w:spacing w:val="-13"/>
          <w:sz w:val="24"/>
        </w:rPr>
        <w:t xml:space="preserve"> </w:t>
      </w:r>
      <w:r>
        <w:rPr>
          <w:spacing w:val="-2"/>
          <w:sz w:val="24"/>
        </w:rPr>
        <w:t>tabel 12.2.</w:t>
      </w:r>
    </w:p>
    <w:p w14:paraId="4F5C9FDE" w14:textId="77777777" w:rsidR="002E7AEF" w:rsidRDefault="00000000">
      <w:pPr>
        <w:spacing w:after="13" w:line="275" w:lineRule="exact"/>
        <w:ind w:left="3521"/>
        <w:rPr>
          <w:b/>
          <w:sz w:val="24"/>
        </w:rPr>
      </w:pPr>
      <w:r>
        <w:rPr>
          <w:b/>
          <w:color w:val="30849B"/>
          <w:w w:val="90"/>
          <w:sz w:val="24"/>
        </w:rPr>
        <w:t>Tabel</w:t>
      </w:r>
      <w:r>
        <w:rPr>
          <w:b/>
          <w:color w:val="30849B"/>
          <w:sz w:val="24"/>
        </w:rPr>
        <w:t xml:space="preserve"> </w:t>
      </w:r>
      <w:r>
        <w:rPr>
          <w:b/>
          <w:color w:val="30849B"/>
          <w:w w:val="90"/>
          <w:sz w:val="24"/>
        </w:rPr>
        <w:t>12.2</w:t>
      </w:r>
      <w:r>
        <w:rPr>
          <w:b/>
          <w:color w:val="30849B"/>
          <w:spacing w:val="2"/>
          <w:sz w:val="24"/>
        </w:rPr>
        <w:t xml:space="preserve"> </w:t>
      </w:r>
      <w:r>
        <w:rPr>
          <w:b/>
          <w:color w:val="30849B"/>
          <w:w w:val="90"/>
          <w:sz w:val="24"/>
        </w:rPr>
        <w:t>Variasi</w:t>
      </w:r>
      <w:r>
        <w:rPr>
          <w:b/>
          <w:color w:val="30849B"/>
          <w:spacing w:val="1"/>
          <w:sz w:val="24"/>
        </w:rPr>
        <w:t xml:space="preserve"> </w:t>
      </w:r>
      <w:r>
        <w:rPr>
          <w:b/>
          <w:color w:val="30849B"/>
          <w:w w:val="90"/>
          <w:sz w:val="24"/>
        </w:rPr>
        <w:t>kategori</w:t>
      </w:r>
      <w:r>
        <w:rPr>
          <w:b/>
          <w:color w:val="30849B"/>
          <w:sz w:val="24"/>
        </w:rPr>
        <w:t xml:space="preserve"> </w:t>
      </w:r>
      <w:r>
        <w:rPr>
          <w:b/>
          <w:color w:val="30849B"/>
          <w:spacing w:val="-4"/>
          <w:w w:val="90"/>
          <w:sz w:val="24"/>
        </w:rPr>
        <w:t>grep</w:t>
      </w:r>
    </w:p>
    <w:tbl>
      <w:tblPr>
        <w:tblW w:w="0" w:type="auto"/>
        <w:tblInd w:w="367" w:type="dxa"/>
        <w:tblLayout w:type="fixed"/>
        <w:tblCellMar>
          <w:left w:w="0" w:type="dxa"/>
          <w:right w:w="0" w:type="dxa"/>
        </w:tblCellMar>
        <w:tblLook w:val="04A0" w:firstRow="1" w:lastRow="0" w:firstColumn="1" w:lastColumn="0" w:noHBand="0" w:noVBand="1"/>
      </w:tblPr>
      <w:tblGrid>
        <w:gridCol w:w="1612"/>
        <w:gridCol w:w="339"/>
        <w:gridCol w:w="8298"/>
      </w:tblGrid>
      <w:tr w:rsidR="002E7AEF" w14:paraId="3589E847" w14:textId="77777777">
        <w:trPr>
          <w:trHeight w:val="306"/>
        </w:trPr>
        <w:tc>
          <w:tcPr>
            <w:tcW w:w="1612" w:type="dxa"/>
            <w:tcBorders>
              <w:top w:val="single" w:sz="8" w:space="0" w:color="4AACC5"/>
              <w:bottom w:val="single" w:sz="8" w:space="0" w:color="4AACC5"/>
            </w:tcBorders>
          </w:tcPr>
          <w:p w14:paraId="2F6DF81E" w14:textId="77777777" w:rsidR="002E7AEF" w:rsidRDefault="00000000">
            <w:pPr>
              <w:pStyle w:val="TableParagraph"/>
              <w:spacing w:line="281" w:lineRule="exact"/>
              <w:rPr>
                <w:rFonts w:ascii="Cambria"/>
                <w:b/>
                <w:sz w:val="24"/>
              </w:rPr>
            </w:pPr>
            <w:r>
              <w:rPr>
                <w:rFonts w:ascii="Cambria"/>
                <w:b/>
                <w:color w:val="30849B"/>
                <w:sz w:val="24"/>
              </w:rPr>
              <w:t>grep</w:t>
            </w:r>
            <w:r>
              <w:rPr>
                <w:rFonts w:ascii="Cambria"/>
                <w:b/>
                <w:color w:val="30849B"/>
                <w:spacing w:val="-3"/>
                <w:sz w:val="24"/>
              </w:rPr>
              <w:t xml:space="preserve"> </w:t>
            </w:r>
            <w:r>
              <w:rPr>
                <w:rFonts w:ascii="Cambria"/>
                <w:b/>
                <w:color w:val="30849B"/>
                <w:spacing w:val="-2"/>
                <w:sz w:val="24"/>
              </w:rPr>
              <w:t>(biasa)</w:t>
            </w:r>
          </w:p>
        </w:tc>
        <w:tc>
          <w:tcPr>
            <w:tcW w:w="339" w:type="dxa"/>
            <w:tcBorders>
              <w:top w:val="single" w:sz="8" w:space="0" w:color="4AACC5"/>
              <w:bottom w:val="single" w:sz="8" w:space="0" w:color="4AACC5"/>
            </w:tcBorders>
          </w:tcPr>
          <w:p w14:paraId="28D46307" w14:textId="77777777" w:rsidR="002E7AEF" w:rsidRDefault="00000000">
            <w:pPr>
              <w:pStyle w:val="TableParagraph"/>
              <w:spacing w:line="281" w:lineRule="exact"/>
              <w:ind w:left="55"/>
              <w:jc w:val="center"/>
              <w:rPr>
                <w:rFonts w:ascii="Cambria"/>
                <w:b/>
                <w:sz w:val="24"/>
              </w:rPr>
            </w:pPr>
            <w:r>
              <w:rPr>
                <w:rFonts w:ascii="Cambria"/>
                <w:b/>
                <w:color w:val="30849B"/>
                <w:spacing w:val="-10"/>
                <w:sz w:val="24"/>
              </w:rPr>
              <w:t>:</w:t>
            </w:r>
          </w:p>
        </w:tc>
        <w:tc>
          <w:tcPr>
            <w:tcW w:w="8298" w:type="dxa"/>
            <w:tcBorders>
              <w:top w:val="single" w:sz="8" w:space="0" w:color="4AACC5"/>
              <w:bottom w:val="single" w:sz="8" w:space="0" w:color="4AACC5"/>
            </w:tcBorders>
          </w:tcPr>
          <w:p w14:paraId="76E7CBFF" w14:textId="77777777" w:rsidR="002E7AEF" w:rsidRDefault="00000000">
            <w:pPr>
              <w:pStyle w:val="TableParagraph"/>
              <w:spacing w:line="253" w:lineRule="exact"/>
              <w:rPr>
                <w:sz w:val="26"/>
              </w:rPr>
            </w:pPr>
            <w:r>
              <w:rPr>
                <w:spacing w:val="-2"/>
                <w:w w:val="80"/>
                <w:sz w:val="26"/>
              </w:rPr>
              <w:t>penggunaannya</w:t>
            </w:r>
            <w:r>
              <w:rPr>
                <w:spacing w:val="-3"/>
                <w:sz w:val="26"/>
              </w:rPr>
              <w:t xml:space="preserve"> </w:t>
            </w:r>
            <w:r>
              <w:rPr>
                <w:spacing w:val="-2"/>
                <w:w w:val="80"/>
                <w:sz w:val="26"/>
              </w:rPr>
              <w:t>tanpa</w:t>
            </w:r>
            <w:r>
              <w:rPr>
                <w:spacing w:val="-1"/>
                <w:sz w:val="26"/>
              </w:rPr>
              <w:t xml:space="preserve"> </w:t>
            </w:r>
            <w:r>
              <w:rPr>
                <w:spacing w:val="-2"/>
                <w:w w:val="80"/>
                <w:sz w:val="26"/>
              </w:rPr>
              <w:t>memerlukan</w:t>
            </w:r>
            <w:r>
              <w:rPr>
                <w:spacing w:val="-3"/>
                <w:sz w:val="26"/>
              </w:rPr>
              <w:t xml:space="preserve"> </w:t>
            </w:r>
            <w:r>
              <w:rPr>
                <w:spacing w:val="-2"/>
                <w:w w:val="80"/>
                <w:sz w:val="26"/>
              </w:rPr>
              <w:t>karakter</w:t>
            </w:r>
            <w:r>
              <w:rPr>
                <w:spacing w:val="4"/>
                <w:sz w:val="26"/>
              </w:rPr>
              <w:t xml:space="preserve"> </w:t>
            </w:r>
            <w:r>
              <w:rPr>
                <w:spacing w:val="-2"/>
                <w:w w:val="80"/>
                <w:sz w:val="26"/>
              </w:rPr>
              <w:t>khusus</w:t>
            </w:r>
          </w:p>
        </w:tc>
      </w:tr>
      <w:tr w:rsidR="002E7AEF" w14:paraId="7D1FDED7" w14:textId="77777777">
        <w:trPr>
          <w:trHeight w:val="298"/>
        </w:trPr>
        <w:tc>
          <w:tcPr>
            <w:tcW w:w="1612" w:type="dxa"/>
            <w:tcBorders>
              <w:top w:val="single" w:sz="8" w:space="0" w:color="4AACC5"/>
            </w:tcBorders>
            <w:shd w:val="clear" w:color="auto" w:fill="D2EAF0"/>
          </w:tcPr>
          <w:p w14:paraId="06A0C257" w14:textId="77777777" w:rsidR="002E7AEF" w:rsidRDefault="00000000">
            <w:pPr>
              <w:pStyle w:val="TableParagraph"/>
              <w:spacing w:line="281" w:lineRule="exact"/>
              <w:rPr>
                <w:rFonts w:ascii="Cambria"/>
                <w:b/>
                <w:sz w:val="24"/>
              </w:rPr>
            </w:pPr>
            <w:r>
              <w:rPr>
                <w:rFonts w:ascii="Cambria"/>
                <w:b/>
                <w:color w:val="30849B"/>
                <w:spacing w:val="-5"/>
                <w:sz w:val="24"/>
              </w:rPr>
              <w:t>BRE</w:t>
            </w:r>
          </w:p>
        </w:tc>
        <w:tc>
          <w:tcPr>
            <w:tcW w:w="339" w:type="dxa"/>
            <w:tcBorders>
              <w:top w:val="single" w:sz="8" w:space="0" w:color="4AACC5"/>
            </w:tcBorders>
            <w:shd w:val="clear" w:color="auto" w:fill="D2EAF0"/>
          </w:tcPr>
          <w:p w14:paraId="604C2F36" w14:textId="77777777" w:rsidR="002E7AEF" w:rsidRDefault="00000000">
            <w:pPr>
              <w:pStyle w:val="TableParagraph"/>
              <w:spacing w:line="281" w:lineRule="exact"/>
              <w:ind w:left="55" w:right="3"/>
              <w:jc w:val="center"/>
              <w:rPr>
                <w:rFonts w:ascii="Cambria"/>
                <w:sz w:val="24"/>
              </w:rPr>
            </w:pPr>
            <w:r>
              <w:rPr>
                <w:rFonts w:ascii="Cambria"/>
                <w:color w:val="30849B"/>
                <w:spacing w:val="-10"/>
                <w:sz w:val="24"/>
              </w:rPr>
              <w:t>:</w:t>
            </w:r>
          </w:p>
        </w:tc>
        <w:tc>
          <w:tcPr>
            <w:tcW w:w="8298" w:type="dxa"/>
            <w:tcBorders>
              <w:top w:val="single" w:sz="8" w:space="0" w:color="4AACC5"/>
            </w:tcBorders>
            <w:shd w:val="clear" w:color="auto" w:fill="D2EAF0"/>
          </w:tcPr>
          <w:p w14:paraId="65BC1FE1" w14:textId="77777777" w:rsidR="002E7AEF" w:rsidRDefault="00000000">
            <w:pPr>
              <w:pStyle w:val="TableParagraph"/>
              <w:spacing w:line="266" w:lineRule="exact"/>
              <w:rPr>
                <w:rFonts w:ascii="Calibri"/>
                <w:b/>
                <w:sz w:val="26"/>
              </w:rPr>
            </w:pPr>
            <w:r>
              <w:rPr>
                <w:w w:val="80"/>
                <w:sz w:val="26"/>
              </w:rPr>
              <w:t>penggunaannya</w:t>
            </w:r>
            <w:r>
              <w:rPr>
                <w:spacing w:val="-2"/>
                <w:w w:val="80"/>
                <w:sz w:val="26"/>
              </w:rPr>
              <w:t xml:space="preserve"> </w:t>
            </w:r>
            <w:r>
              <w:rPr>
                <w:w w:val="80"/>
                <w:sz w:val="26"/>
              </w:rPr>
              <w:t>memerlukan</w:t>
            </w:r>
            <w:r>
              <w:rPr>
                <w:spacing w:val="-13"/>
                <w:sz w:val="26"/>
              </w:rPr>
              <w:t xml:space="preserve"> </w:t>
            </w:r>
            <w:r>
              <w:rPr>
                <w:w w:val="80"/>
                <w:sz w:val="26"/>
              </w:rPr>
              <w:t>karakter</w:t>
            </w:r>
            <w:r>
              <w:rPr>
                <w:spacing w:val="-1"/>
                <w:w w:val="80"/>
                <w:sz w:val="26"/>
              </w:rPr>
              <w:t xml:space="preserve"> </w:t>
            </w:r>
            <w:r>
              <w:rPr>
                <w:w w:val="80"/>
                <w:sz w:val="26"/>
              </w:rPr>
              <w:t>khusus</w:t>
            </w:r>
            <w:r>
              <w:rPr>
                <w:spacing w:val="-13"/>
                <w:sz w:val="26"/>
              </w:rPr>
              <w:t xml:space="preserve"> </w:t>
            </w:r>
            <w:r>
              <w:rPr>
                <w:w w:val="80"/>
                <w:sz w:val="26"/>
              </w:rPr>
              <w:t>seperti:</w:t>
            </w:r>
            <w:r>
              <w:rPr>
                <w:spacing w:val="-6"/>
                <w:sz w:val="26"/>
              </w:rPr>
              <w:t xml:space="preserve"> </w:t>
            </w:r>
            <w:r>
              <w:rPr>
                <w:rFonts w:ascii="Calibri"/>
                <w:b/>
                <w:color w:val="FF0000"/>
                <w:w w:val="80"/>
                <w:sz w:val="26"/>
              </w:rPr>
              <w:t>.</w:t>
            </w:r>
            <w:r>
              <w:rPr>
                <w:w w:val="80"/>
                <w:sz w:val="26"/>
              </w:rPr>
              <w:t>,</w:t>
            </w:r>
            <w:r>
              <w:rPr>
                <w:spacing w:val="-1"/>
                <w:w w:val="80"/>
                <w:sz w:val="26"/>
              </w:rPr>
              <w:t xml:space="preserve"> </w:t>
            </w:r>
            <w:r>
              <w:rPr>
                <w:rFonts w:ascii="Calibri"/>
                <w:b/>
                <w:color w:val="FF0000"/>
                <w:w w:val="80"/>
                <w:sz w:val="26"/>
              </w:rPr>
              <w:t>[]</w:t>
            </w:r>
            <w:r>
              <w:rPr>
                <w:w w:val="80"/>
                <w:sz w:val="26"/>
              </w:rPr>
              <w:t>,</w:t>
            </w:r>
            <w:r>
              <w:rPr>
                <w:spacing w:val="-13"/>
                <w:sz w:val="26"/>
              </w:rPr>
              <w:t xml:space="preserve"> </w:t>
            </w:r>
            <w:r>
              <w:rPr>
                <w:rFonts w:ascii="Calibri"/>
                <w:b/>
                <w:color w:val="FF0000"/>
                <w:w w:val="80"/>
                <w:sz w:val="26"/>
              </w:rPr>
              <w:t>^</w:t>
            </w:r>
            <w:r>
              <w:rPr>
                <w:w w:val="80"/>
                <w:sz w:val="26"/>
              </w:rPr>
              <w:t>,</w:t>
            </w:r>
            <w:r>
              <w:rPr>
                <w:spacing w:val="-13"/>
                <w:sz w:val="26"/>
              </w:rPr>
              <w:t xml:space="preserve"> </w:t>
            </w:r>
            <w:r>
              <w:rPr>
                <w:rFonts w:ascii="Calibri"/>
                <w:b/>
                <w:color w:val="FF0000"/>
                <w:w w:val="80"/>
                <w:sz w:val="26"/>
              </w:rPr>
              <w:t>*</w:t>
            </w:r>
            <w:r>
              <w:rPr>
                <w:w w:val="80"/>
                <w:sz w:val="26"/>
              </w:rPr>
              <w:t>,</w:t>
            </w:r>
            <w:r>
              <w:rPr>
                <w:spacing w:val="-1"/>
                <w:w w:val="80"/>
                <w:sz w:val="26"/>
              </w:rPr>
              <w:t xml:space="preserve"> </w:t>
            </w:r>
            <w:r>
              <w:rPr>
                <w:rFonts w:ascii="Calibri"/>
                <w:b/>
                <w:color w:val="FF0000"/>
                <w:spacing w:val="-10"/>
                <w:w w:val="80"/>
                <w:sz w:val="26"/>
              </w:rPr>
              <w:t>$</w:t>
            </w:r>
          </w:p>
        </w:tc>
      </w:tr>
      <w:tr w:rsidR="002E7AEF" w14:paraId="4CB212F8" w14:textId="77777777">
        <w:trPr>
          <w:trHeight w:val="307"/>
        </w:trPr>
        <w:tc>
          <w:tcPr>
            <w:tcW w:w="1612" w:type="dxa"/>
          </w:tcPr>
          <w:p w14:paraId="4AB4D1B8" w14:textId="77777777" w:rsidR="002E7AEF" w:rsidRDefault="00000000">
            <w:pPr>
              <w:pStyle w:val="TableParagraph"/>
              <w:rPr>
                <w:rFonts w:ascii="Cambria"/>
                <w:b/>
                <w:sz w:val="24"/>
              </w:rPr>
            </w:pPr>
            <w:r>
              <w:rPr>
                <w:rFonts w:ascii="Cambria"/>
                <w:b/>
                <w:color w:val="30849B"/>
                <w:spacing w:val="-5"/>
                <w:sz w:val="24"/>
              </w:rPr>
              <w:t>ERE</w:t>
            </w:r>
          </w:p>
        </w:tc>
        <w:tc>
          <w:tcPr>
            <w:tcW w:w="339" w:type="dxa"/>
          </w:tcPr>
          <w:p w14:paraId="15DE642D" w14:textId="77777777" w:rsidR="002E7AEF" w:rsidRDefault="00000000">
            <w:pPr>
              <w:pStyle w:val="TableParagraph"/>
              <w:ind w:left="55" w:right="3"/>
              <w:jc w:val="center"/>
              <w:rPr>
                <w:rFonts w:ascii="Cambria"/>
                <w:sz w:val="24"/>
              </w:rPr>
            </w:pPr>
            <w:r>
              <w:rPr>
                <w:rFonts w:ascii="Cambria"/>
                <w:color w:val="30849B"/>
                <w:spacing w:val="-10"/>
                <w:sz w:val="24"/>
              </w:rPr>
              <w:t>:</w:t>
            </w:r>
          </w:p>
        </w:tc>
        <w:tc>
          <w:tcPr>
            <w:tcW w:w="8298" w:type="dxa"/>
          </w:tcPr>
          <w:p w14:paraId="0FB5CE25" w14:textId="77777777" w:rsidR="002E7AEF" w:rsidRDefault="00000000">
            <w:pPr>
              <w:pStyle w:val="TableParagraph"/>
              <w:spacing w:line="267" w:lineRule="exact"/>
              <w:rPr>
                <w:rFonts w:ascii="Calibri"/>
                <w:b/>
                <w:sz w:val="26"/>
              </w:rPr>
            </w:pPr>
            <w:r>
              <w:rPr>
                <w:w w:val="80"/>
                <w:sz w:val="26"/>
              </w:rPr>
              <w:t>penggunaannya</w:t>
            </w:r>
            <w:r>
              <w:rPr>
                <w:spacing w:val="-4"/>
                <w:w w:val="80"/>
                <w:sz w:val="26"/>
              </w:rPr>
              <w:t xml:space="preserve"> </w:t>
            </w:r>
            <w:r>
              <w:rPr>
                <w:w w:val="80"/>
                <w:sz w:val="26"/>
              </w:rPr>
              <w:t>memerlukan</w:t>
            </w:r>
            <w:r>
              <w:rPr>
                <w:spacing w:val="-3"/>
                <w:w w:val="80"/>
                <w:sz w:val="26"/>
              </w:rPr>
              <w:t xml:space="preserve"> </w:t>
            </w:r>
            <w:r>
              <w:rPr>
                <w:w w:val="80"/>
                <w:sz w:val="26"/>
              </w:rPr>
              <w:t>karakter</w:t>
            </w:r>
            <w:r>
              <w:rPr>
                <w:spacing w:val="-3"/>
                <w:w w:val="80"/>
                <w:sz w:val="26"/>
              </w:rPr>
              <w:t xml:space="preserve"> </w:t>
            </w:r>
            <w:r>
              <w:rPr>
                <w:w w:val="80"/>
                <w:sz w:val="26"/>
              </w:rPr>
              <w:t>khusus</w:t>
            </w:r>
            <w:r>
              <w:rPr>
                <w:spacing w:val="-3"/>
                <w:w w:val="80"/>
                <w:sz w:val="26"/>
              </w:rPr>
              <w:t xml:space="preserve"> </w:t>
            </w:r>
            <w:r>
              <w:rPr>
                <w:w w:val="80"/>
                <w:sz w:val="26"/>
              </w:rPr>
              <w:t>seperti:</w:t>
            </w:r>
            <w:r>
              <w:rPr>
                <w:spacing w:val="-4"/>
                <w:w w:val="80"/>
                <w:sz w:val="26"/>
              </w:rPr>
              <w:t xml:space="preserve"> </w:t>
            </w:r>
            <w:r>
              <w:rPr>
                <w:rFonts w:ascii="Calibri"/>
                <w:b/>
                <w:color w:val="FF0000"/>
                <w:w w:val="80"/>
                <w:sz w:val="26"/>
              </w:rPr>
              <w:t>?</w:t>
            </w:r>
            <w:r>
              <w:rPr>
                <w:w w:val="80"/>
                <w:sz w:val="26"/>
              </w:rPr>
              <w:t>,</w:t>
            </w:r>
            <w:r>
              <w:rPr>
                <w:spacing w:val="-3"/>
                <w:w w:val="80"/>
                <w:sz w:val="26"/>
              </w:rPr>
              <w:t xml:space="preserve"> </w:t>
            </w:r>
            <w:r>
              <w:rPr>
                <w:rFonts w:ascii="Calibri"/>
                <w:b/>
                <w:color w:val="FF0000"/>
                <w:w w:val="80"/>
                <w:sz w:val="26"/>
              </w:rPr>
              <w:t>+</w:t>
            </w:r>
            <w:r>
              <w:rPr>
                <w:w w:val="80"/>
                <w:sz w:val="26"/>
              </w:rPr>
              <w:t>,</w:t>
            </w:r>
            <w:r>
              <w:rPr>
                <w:spacing w:val="-3"/>
                <w:w w:val="80"/>
                <w:sz w:val="26"/>
              </w:rPr>
              <w:t xml:space="preserve"> </w:t>
            </w:r>
            <w:r>
              <w:rPr>
                <w:rFonts w:ascii="Calibri"/>
                <w:b/>
                <w:color w:val="FF0000"/>
                <w:w w:val="80"/>
                <w:sz w:val="26"/>
              </w:rPr>
              <w:t>|</w:t>
            </w:r>
            <w:r>
              <w:rPr>
                <w:rFonts w:ascii="Calibri"/>
                <w:b/>
                <w:w w:val="80"/>
                <w:sz w:val="26"/>
              </w:rPr>
              <w:t>,</w:t>
            </w:r>
            <w:r>
              <w:rPr>
                <w:rFonts w:ascii="Calibri"/>
                <w:b/>
                <w:spacing w:val="-3"/>
                <w:w w:val="80"/>
                <w:sz w:val="26"/>
              </w:rPr>
              <w:t xml:space="preserve"> </w:t>
            </w:r>
            <w:r>
              <w:rPr>
                <w:rFonts w:ascii="Calibri"/>
                <w:b/>
                <w:color w:val="FF0000"/>
                <w:w w:val="80"/>
                <w:sz w:val="26"/>
              </w:rPr>
              <w:t>{</w:t>
            </w:r>
            <w:r>
              <w:rPr>
                <w:rFonts w:ascii="Calibri"/>
                <w:b/>
                <w:color w:val="FF0000"/>
                <w:spacing w:val="-2"/>
                <w:w w:val="80"/>
                <w:sz w:val="26"/>
              </w:rPr>
              <w:t xml:space="preserve"> </w:t>
            </w:r>
            <w:r>
              <w:rPr>
                <w:rFonts w:ascii="Calibri"/>
                <w:b/>
                <w:color w:val="FF0000"/>
                <w:spacing w:val="-10"/>
                <w:w w:val="80"/>
                <w:sz w:val="26"/>
              </w:rPr>
              <w:t>}</w:t>
            </w:r>
          </w:p>
        </w:tc>
      </w:tr>
      <w:tr w:rsidR="002E7AEF" w14:paraId="52AC0FF5" w14:textId="77777777">
        <w:trPr>
          <w:trHeight w:val="317"/>
        </w:trPr>
        <w:tc>
          <w:tcPr>
            <w:tcW w:w="1612" w:type="dxa"/>
            <w:tcBorders>
              <w:bottom w:val="single" w:sz="8" w:space="0" w:color="4AACC5"/>
            </w:tcBorders>
            <w:shd w:val="clear" w:color="auto" w:fill="D2EAF0"/>
          </w:tcPr>
          <w:p w14:paraId="668E9067" w14:textId="77777777" w:rsidR="002E7AEF" w:rsidRDefault="00000000">
            <w:pPr>
              <w:pStyle w:val="TableParagraph"/>
              <w:rPr>
                <w:rFonts w:ascii="Cambria"/>
                <w:b/>
                <w:sz w:val="24"/>
              </w:rPr>
            </w:pPr>
            <w:r>
              <w:rPr>
                <w:rFonts w:ascii="Cambria"/>
                <w:b/>
                <w:color w:val="30849B"/>
                <w:spacing w:val="-4"/>
                <w:sz w:val="24"/>
              </w:rPr>
              <w:t>PCRE</w:t>
            </w:r>
          </w:p>
        </w:tc>
        <w:tc>
          <w:tcPr>
            <w:tcW w:w="339" w:type="dxa"/>
            <w:tcBorders>
              <w:bottom w:val="single" w:sz="8" w:space="0" w:color="4AACC5"/>
            </w:tcBorders>
            <w:shd w:val="clear" w:color="auto" w:fill="D2EAF0"/>
          </w:tcPr>
          <w:p w14:paraId="0646B73B" w14:textId="77777777" w:rsidR="002E7AEF" w:rsidRDefault="00000000">
            <w:pPr>
              <w:pStyle w:val="TableParagraph"/>
              <w:ind w:left="55" w:right="3"/>
              <w:jc w:val="center"/>
              <w:rPr>
                <w:rFonts w:ascii="Cambria"/>
                <w:sz w:val="24"/>
              </w:rPr>
            </w:pPr>
            <w:r>
              <w:rPr>
                <w:rFonts w:ascii="Cambria"/>
                <w:color w:val="30849B"/>
                <w:spacing w:val="-10"/>
                <w:sz w:val="24"/>
              </w:rPr>
              <w:t>:</w:t>
            </w:r>
          </w:p>
        </w:tc>
        <w:tc>
          <w:tcPr>
            <w:tcW w:w="8298" w:type="dxa"/>
            <w:tcBorders>
              <w:bottom w:val="single" w:sz="8" w:space="0" w:color="4AACC5"/>
            </w:tcBorders>
            <w:shd w:val="clear" w:color="auto" w:fill="D2EAF0"/>
          </w:tcPr>
          <w:p w14:paraId="61F016EB" w14:textId="77777777" w:rsidR="002E7AEF" w:rsidRDefault="00000000">
            <w:pPr>
              <w:pStyle w:val="TableParagraph"/>
              <w:spacing w:line="254" w:lineRule="exact"/>
              <w:rPr>
                <w:sz w:val="26"/>
              </w:rPr>
            </w:pPr>
            <w:r>
              <w:rPr>
                <w:w w:val="80"/>
                <w:sz w:val="26"/>
              </w:rPr>
              <w:t>penggunaannya</w:t>
            </w:r>
            <w:r>
              <w:rPr>
                <w:spacing w:val="-4"/>
                <w:w w:val="80"/>
                <w:sz w:val="26"/>
              </w:rPr>
              <w:t xml:space="preserve"> </w:t>
            </w:r>
            <w:r>
              <w:rPr>
                <w:w w:val="80"/>
                <w:sz w:val="26"/>
              </w:rPr>
              <w:t>memerlukan</w:t>
            </w:r>
            <w:r>
              <w:rPr>
                <w:spacing w:val="-2"/>
                <w:w w:val="80"/>
                <w:sz w:val="26"/>
              </w:rPr>
              <w:t xml:space="preserve"> </w:t>
            </w:r>
            <w:r>
              <w:rPr>
                <w:w w:val="80"/>
                <w:sz w:val="26"/>
              </w:rPr>
              <w:t>karakter</w:t>
            </w:r>
            <w:r>
              <w:rPr>
                <w:spacing w:val="-2"/>
                <w:w w:val="80"/>
                <w:sz w:val="26"/>
              </w:rPr>
              <w:t xml:space="preserve"> </w:t>
            </w:r>
            <w:r>
              <w:rPr>
                <w:w w:val="80"/>
                <w:sz w:val="26"/>
              </w:rPr>
              <w:t>khusus</w:t>
            </w:r>
            <w:r>
              <w:rPr>
                <w:spacing w:val="-2"/>
                <w:w w:val="80"/>
                <w:sz w:val="26"/>
              </w:rPr>
              <w:t xml:space="preserve"> </w:t>
            </w:r>
            <w:r>
              <w:rPr>
                <w:w w:val="80"/>
                <w:sz w:val="26"/>
              </w:rPr>
              <w:t>dan</w:t>
            </w:r>
            <w:r>
              <w:rPr>
                <w:spacing w:val="-11"/>
                <w:sz w:val="26"/>
              </w:rPr>
              <w:t xml:space="preserve"> </w:t>
            </w:r>
            <w:r>
              <w:rPr>
                <w:w w:val="80"/>
                <w:sz w:val="26"/>
              </w:rPr>
              <w:t>lebih</w:t>
            </w:r>
            <w:r>
              <w:rPr>
                <w:spacing w:val="-2"/>
                <w:w w:val="80"/>
                <w:sz w:val="26"/>
              </w:rPr>
              <w:t xml:space="preserve"> </w:t>
            </w:r>
            <w:r>
              <w:rPr>
                <w:w w:val="80"/>
                <w:sz w:val="26"/>
              </w:rPr>
              <w:t>banyak</w:t>
            </w:r>
            <w:r>
              <w:rPr>
                <w:spacing w:val="-2"/>
                <w:w w:val="80"/>
                <w:sz w:val="26"/>
              </w:rPr>
              <w:t xml:space="preserve"> </w:t>
            </w:r>
            <w:r>
              <w:rPr>
                <w:w w:val="80"/>
                <w:sz w:val="26"/>
              </w:rPr>
              <w:t>dari</w:t>
            </w:r>
            <w:r>
              <w:rPr>
                <w:spacing w:val="-4"/>
                <w:w w:val="80"/>
                <w:sz w:val="26"/>
              </w:rPr>
              <w:t xml:space="preserve"> </w:t>
            </w:r>
            <w:r>
              <w:rPr>
                <w:w w:val="80"/>
                <w:sz w:val="26"/>
              </w:rPr>
              <w:t>yang</w:t>
            </w:r>
            <w:r>
              <w:rPr>
                <w:spacing w:val="-2"/>
                <w:w w:val="80"/>
                <w:sz w:val="26"/>
              </w:rPr>
              <w:t xml:space="preserve"> </w:t>
            </w:r>
            <w:r>
              <w:rPr>
                <w:w w:val="80"/>
                <w:sz w:val="26"/>
              </w:rPr>
              <w:t>dimiliki</w:t>
            </w:r>
            <w:r>
              <w:rPr>
                <w:spacing w:val="-3"/>
                <w:w w:val="80"/>
                <w:sz w:val="26"/>
              </w:rPr>
              <w:t xml:space="preserve"> </w:t>
            </w:r>
            <w:r>
              <w:rPr>
                <w:w w:val="80"/>
                <w:sz w:val="26"/>
              </w:rPr>
              <w:t>BRE</w:t>
            </w:r>
            <w:r>
              <w:rPr>
                <w:spacing w:val="-1"/>
                <w:w w:val="80"/>
                <w:sz w:val="26"/>
              </w:rPr>
              <w:t xml:space="preserve"> </w:t>
            </w:r>
            <w:r>
              <w:rPr>
                <w:w w:val="80"/>
                <w:sz w:val="26"/>
              </w:rPr>
              <w:t>dan</w:t>
            </w:r>
            <w:r>
              <w:rPr>
                <w:spacing w:val="-3"/>
                <w:w w:val="80"/>
                <w:sz w:val="26"/>
              </w:rPr>
              <w:t xml:space="preserve"> </w:t>
            </w:r>
            <w:r>
              <w:rPr>
                <w:spacing w:val="-5"/>
                <w:w w:val="80"/>
                <w:sz w:val="26"/>
              </w:rPr>
              <w:t>ERE</w:t>
            </w:r>
          </w:p>
        </w:tc>
      </w:tr>
    </w:tbl>
    <w:p w14:paraId="2DED1AFF" w14:textId="77777777" w:rsidR="002E7AEF" w:rsidRDefault="002E7AEF">
      <w:pPr>
        <w:pStyle w:val="TableParagraph"/>
        <w:spacing w:line="254" w:lineRule="exact"/>
        <w:rPr>
          <w:sz w:val="26"/>
        </w:rPr>
        <w:sectPr w:rsidR="002E7AEF">
          <w:pgSz w:w="12240" w:h="15840"/>
          <w:pgMar w:top="1540" w:right="360" w:bottom="1280" w:left="1080" w:header="0" w:footer="1093" w:gutter="0"/>
          <w:cols w:space="720"/>
        </w:sectPr>
      </w:pPr>
    </w:p>
    <w:p w14:paraId="7C317F2D" w14:textId="77777777" w:rsidR="002E7AEF" w:rsidRDefault="00000000">
      <w:pPr>
        <w:pStyle w:val="Heading1"/>
        <w:spacing w:before="105"/>
        <w:jc w:val="both"/>
        <w:rPr>
          <w:u w:val="none"/>
        </w:rPr>
      </w:pPr>
      <w:r>
        <w:rPr>
          <w:color w:val="006FC0"/>
          <w:spacing w:val="-6"/>
          <w:u w:color="006FC0"/>
        </w:rPr>
        <w:lastRenderedPageBreak/>
        <w:t>LANGKAH</w:t>
      </w:r>
      <w:r>
        <w:rPr>
          <w:color w:val="006FC0"/>
          <w:spacing w:val="-4"/>
          <w:u w:color="006FC0"/>
        </w:rPr>
        <w:t xml:space="preserve"> </w:t>
      </w:r>
      <w:r>
        <w:rPr>
          <w:color w:val="006FC0"/>
          <w:spacing w:val="-5"/>
          <w:u w:color="006FC0"/>
        </w:rPr>
        <w:t>7:</w:t>
      </w:r>
    </w:p>
    <w:p w14:paraId="11E8D9B0" w14:textId="77777777" w:rsidR="002E7AEF" w:rsidRDefault="00000000">
      <w:pPr>
        <w:pStyle w:val="BodyText"/>
        <w:spacing w:before="235" w:line="249" w:lineRule="auto"/>
        <w:ind w:left="360" w:right="1074"/>
        <w:jc w:val="both"/>
        <w:rPr>
          <w:rFonts w:ascii="Cambria"/>
          <w:b/>
        </w:rPr>
      </w:pPr>
      <w:r>
        <w:t xml:space="preserve">Penggunaan perintah </w:t>
      </w:r>
      <w:r>
        <w:rPr>
          <w:b/>
          <w:color w:val="006FC0"/>
        </w:rPr>
        <w:t xml:space="preserve">grep </w:t>
      </w:r>
      <w:r>
        <w:t xml:space="preserve">dalam bentuk yang sederhana untuk mencocokan rangkaian karakter </w:t>
      </w:r>
      <w:r>
        <w:rPr>
          <w:spacing w:val="-4"/>
        </w:rPr>
        <w:t>tertentu.</w:t>
      </w:r>
      <w:r>
        <w:rPr>
          <w:spacing w:val="-9"/>
        </w:rPr>
        <w:t xml:space="preserve"> </w:t>
      </w:r>
      <w:r>
        <w:rPr>
          <w:spacing w:val="-4"/>
        </w:rPr>
        <w:t>Misal</w:t>
      </w:r>
      <w:r>
        <w:rPr>
          <w:spacing w:val="-7"/>
        </w:rPr>
        <w:t xml:space="preserve"> </w:t>
      </w:r>
      <w:r>
        <w:rPr>
          <w:spacing w:val="-4"/>
        </w:rPr>
        <w:t>kita</w:t>
      </w:r>
      <w:r>
        <w:rPr>
          <w:spacing w:val="-7"/>
        </w:rPr>
        <w:t xml:space="preserve"> </w:t>
      </w:r>
      <w:r>
        <w:rPr>
          <w:spacing w:val="-4"/>
        </w:rPr>
        <w:t>ingin</w:t>
      </w:r>
      <w:r>
        <w:rPr>
          <w:spacing w:val="-7"/>
        </w:rPr>
        <w:t xml:space="preserve"> </w:t>
      </w:r>
      <w:r>
        <w:rPr>
          <w:spacing w:val="-4"/>
        </w:rPr>
        <w:t>mencari</w:t>
      </w:r>
      <w:r>
        <w:rPr>
          <w:spacing w:val="-7"/>
        </w:rPr>
        <w:t xml:space="preserve"> </w:t>
      </w:r>
      <w:r>
        <w:rPr>
          <w:spacing w:val="-4"/>
        </w:rPr>
        <w:t>kata</w:t>
      </w:r>
      <w:r>
        <w:rPr>
          <w:spacing w:val="-8"/>
        </w:rPr>
        <w:t xml:space="preserve"> </w:t>
      </w:r>
      <w:r>
        <w:rPr>
          <w:b/>
          <w:color w:val="FF0000"/>
          <w:spacing w:val="-4"/>
        </w:rPr>
        <w:t>mail</w:t>
      </w:r>
      <w:r>
        <w:rPr>
          <w:b/>
          <w:color w:val="FF0000"/>
          <w:spacing w:val="-6"/>
        </w:rPr>
        <w:t xml:space="preserve"> </w:t>
      </w:r>
      <w:r>
        <w:rPr>
          <w:spacing w:val="-4"/>
        </w:rPr>
        <w:t>di</w:t>
      </w:r>
      <w:r>
        <w:rPr>
          <w:spacing w:val="-8"/>
        </w:rPr>
        <w:t xml:space="preserve"> </w:t>
      </w:r>
      <w:r>
        <w:rPr>
          <w:spacing w:val="-4"/>
        </w:rPr>
        <w:t>file</w:t>
      </w:r>
      <w:r>
        <w:rPr>
          <w:spacing w:val="-9"/>
        </w:rPr>
        <w:t xml:space="preserve"> </w:t>
      </w:r>
      <w:r>
        <w:rPr>
          <w:b/>
          <w:color w:val="006FC0"/>
          <w:spacing w:val="-4"/>
        </w:rPr>
        <w:t>/etc/passwd</w:t>
      </w:r>
      <w:r>
        <w:rPr>
          <w:spacing w:val="-4"/>
        </w:rPr>
        <w:t>,</w:t>
      </w:r>
      <w:r>
        <w:rPr>
          <w:spacing w:val="-9"/>
        </w:rPr>
        <w:t xml:space="preserve"> </w:t>
      </w:r>
      <w:r>
        <w:rPr>
          <w:spacing w:val="-4"/>
        </w:rPr>
        <w:t>maka</w:t>
      </w:r>
      <w:r>
        <w:rPr>
          <w:spacing w:val="-9"/>
        </w:rPr>
        <w:t xml:space="preserve"> </w:t>
      </w:r>
      <w:r>
        <w:rPr>
          <w:spacing w:val="-4"/>
        </w:rPr>
        <w:t>perintahnya</w:t>
      </w:r>
      <w:r>
        <w:rPr>
          <w:spacing w:val="-8"/>
        </w:rPr>
        <w:t xml:space="preserve"> </w:t>
      </w:r>
      <w:r>
        <w:rPr>
          <w:spacing w:val="-4"/>
        </w:rPr>
        <w:t>adalah:</w:t>
      </w:r>
      <w:r>
        <w:rPr>
          <w:spacing w:val="-7"/>
        </w:rPr>
        <w:t xml:space="preserve"> </w:t>
      </w:r>
      <w:r>
        <w:rPr>
          <w:rFonts w:ascii="Cambria"/>
          <w:b/>
          <w:color w:val="FF0000"/>
          <w:spacing w:val="-4"/>
        </w:rPr>
        <w:t>grep</w:t>
      </w:r>
      <w:r>
        <w:rPr>
          <w:rFonts w:ascii="Cambria"/>
          <w:b/>
          <w:color w:val="FF0000"/>
          <w:spacing w:val="-7"/>
        </w:rPr>
        <w:t xml:space="preserve"> </w:t>
      </w:r>
      <w:r>
        <w:rPr>
          <w:rFonts w:ascii="Cambria"/>
          <w:b/>
          <w:color w:val="FF0000"/>
          <w:spacing w:val="-4"/>
        </w:rPr>
        <w:t>mail</w:t>
      </w:r>
    </w:p>
    <w:p w14:paraId="2CF3DDA0" w14:textId="77777777" w:rsidR="002E7AEF" w:rsidRDefault="00000000">
      <w:pPr>
        <w:spacing w:line="389" w:lineRule="exact"/>
        <w:ind w:left="360"/>
        <w:jc w:val="both"/>
        <w:rPr>
          <w:sz w:val="24"/>
        </w:rPr>
      </w:pPr>
      <w:r>
        <w:rPr>
          <w:rFonts w:ascii="Cambria" w:hAnsi="Cambria"/>
          <w:b/>
          <w:color w:val="FF0000"/>
          <w:sz w:val="24"/>
        </w:rPr>
        <w:t>/etc/passwd</w:t>
      </w:r>
      <w:r>
        <w:rPr>
          <w:rFonts w:ascii="Cambria" w:hAnsi="Cambria"/>
          <w:b/>
          <w:color w:val="FF0000"/>
          <w:spacing w:val="50"/>
          <w:sz w:val="24"/>
        </w:rPr>
        <w:t xml:space="preserve"> </w:t>
      </w:r>
      <w:r>
        <w:rPr>
          <w:rFonts w:ascii="Symbol" w:hAnsi="Symbol"/>
          <w:sz w:val="32"/>
        </w:rPr>
        <w:t></w:t>
      </w:r>
      <w:r>
        <w:rPr>
          <w:spacing w:val="16"/>
          <w:sz w:val="32"/>
        </w:rPr>
        <w:t xml:space="preserve"> </w:t>
      </w:r>
      <w:r>
        <w:rPr>
          <w:rFonts w:ascii="Cambria" w:hAnsi="Cambria"/>
          <w:b/>
          <w:sz w:val="24"/>
        </w:rPr>
        <w:t>enter</w:t>
      </w:r>
      <w:r>
        <w:rPr>
          <w:rFonts w:ascii="Cambria" w:hAnsi="Cambria"/>
          <w:b/>
          <w:spacing w:val="36"/>
          <w:sz w:val="24"/>
        </w:rPr>
        <w:t xml:space="preserve"> </w:t>
      </w:r>
      <w:r>
        <w:rPr>
          <w:sz w:val="24"/>
        </w:rPr>
        <w:t>output</w:t>
      </w:r>
      <w:r>
        <w:rPr>
          <w:spacing w:val="-9"/>
          <w:sz w:val="24"/>
        </w:rPr>
        <w:t xml:space="preserve"> </w:t>
      </w:r>
      <w:r>
        <w:rPr>
          <w:sz w:val="24"/>
        </w:rPr>
        <w:t>seperti</w:t>
      </w:r>
      <w:r>
        <w:rPr>
          <w:spacing w:val="-8"/>
          <w:sz w:val="24"/>
        </w:rPr>
        <w:t xml:space="preserve"> </w:t>
      </w:r>
      <w:r>
        <w:rPr>
          <w:sz w:val="24"/>
        </w:rPr>
        <w:t>terlihat</w:t>
      </w:r>
      <w:r>
        <w:rPr>
          <w:spacing w:val="-7"/>
          <w:sz w:val="24"/>
        </w:rPr>
        <w:t xml:space="preserve"> </w:t>
      </w:r>
      <w:r>
        <w:rPr>
          <w:sz w:val="24"/>
        </w:rPr>
        <w:t>pada</w:t>
      </w:r>
      <w:r>
        <w:rPr>
          <w:spacing w:val="-8"/>
          <w:sz w:val="24"/>
        </w:rPr>
        <w:t xml:space="preserve"> </w:t>
      </w:r>
      <w:r>
        <w:rPr>
          <w:sz w:val="24"/>
        </w:rPr>
        <w:t>gambar</w:t>
      </w:r>
      <w:r>
        <w:rPr>
          <w:spacing w:val="-6"/>
          <w:sz w:val="24"/>
        </w:rPr>
        <w:t xml:space="preserve"> </w:t>
      </w:r>
      <w:r>
        <w:rPr>
          <w:spacing w:val="-4"/>
          <w:sz w:val="24"/>
        </w:rPr>
        <w:t>12.1</w:t>
      </w:r>
    </w:p>
    <w:p w14:paraId="228A0ECE" w14:textId="77777777" w:rsidR="002E7AEF" w:rsidRDefault="00000000">
      <w:pPr>
        <w:pStyle w:val="BodyText"/>
        <w:spacing w:before="16"/>
        <w:rPr>
          <w:sz w:val="20"/>
        </w:rPr>
      </w:pPr>
      <w:r>
        <w:rPr>
          <w:noProof/>
          <w:sz w:val="20"/>
        </w:rPr>
        <w:drawing>
          <wp:anchor distT="0" distB="0" distL="0" distR="0" simplePos="0" relativeHeight="251657216" behindDoc="1" locked="0" layoutInCell="1" allowOverlap="1" wp14:anchorId="116515C7" wp14:editId="6E01396C">
            <wp:simplePos x="0" y="0"/>
            <wp:positionH relativeFrom="page">
              <wp:posOffset>914400</wp:posOffset>
            </wp:positionH>
            <wp:positionV relativeFrom="paragraph">
              <wp:posOffset>171450</wp:posOffset>
            </wp:positionV>
            <wp:extent cx="5956300" cy="405765"/>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7" cstate="print"/>
                    <a:stretch>
                      <a:fillRect/>
                    </a:stretch>
                  </pic:blipFill>
                  <pic:spPr>
                    <a:xfrm>
                      <a:off x="0" y="0"/>
                      <a:ext cx="5956082" cy="405479"/>
                    </a:xfrm>
                    <a:prstGeom prst="rect">
                      <a:avLst/>
                    </a:prstGeom>
                  </pic:spPr>
                </pic:pic>
              </a:graphicData>
            </a:graphic>
          </wp:anchor>
        </w:drawing>
      </w:r>
    </w:p>
    <w:p w14:paraId="2566B9D9" w14:textId="77777777" w:rsidR="002E7AEF" w:rsidRDefault="00000000">
      <w:pPr>
        <w:pStyle w:val="BodyText"/>
        <w:spacing w:line="477" w:lineRule="auto"/>
        <w:ind w:left="360" w:right="1829" w:firstLine="1531"/>
      </w:pPr>
      <w:r>
        <w:t>Gambar</w:t>
      </w:r>
      <w:r>
        <w:rPr>
          <w:spacing w:val="-10"/>
        </w:rPr>
        <w:t xml:space="preserve"> </w:t>
      </w:r>
      <w:r>
        <w:t>12.1</w:t>
      </w:r>
      <w:r>
        <w:rPr>
          <w:spacing w:val="-10"/>
        </w:rPr>
        <w:t xml:space="preserve"> </w:t>
      </w:r>
      <w:r>
        <w:t>Pencocokan</w:t>
      </w:r>
      <w:r>
        <w:rPr>
          <w:spacing w:val="-11"/>
        </w:rPr>
        <w:t xml:space="preserve"> </w:t>
      </w:r>
      <w:r>
        <w:t>Kata</w:t>
      </w:r>
      <w:r>
        <w:rPr>
          <w:spacing w:val="-10"/>
        </w:rPr>
        <w:t xml:space="preserve"> </w:t>
      </w:r>
      <w:r>
        <w:t>Mail</w:t>
      </w:r>
      <w:r>
        <w:rPr>
          <w:spacing w:val="-10"/>
        </w:rPr>
        <w:t xml:space="preserve"> </w:t>
      </w:r>
      <w:r>
        <w:t>Menggunakan</w:t>
      </w:r>
      <w:r>
        <w:rPr>
          <w:spacing w:val="-10"/>
        </w:rPr>
        <w:t xml:space="preserve"> </w:t>
      </w:r>
      <w:r>
        <w:t>Perintah</w:t>
      </w:r>
      <w:r>
        <w:rPr>
          <w:spacing w:val="-11"/>
        </w:rPr>
        <w:t xml:space="preserve"> </w:t>
      </w:r>
      <w:r>
        <w:t>Grep Jalankan</w:t>
      </w:r>
      <w:r>
        <w:rPr>
          <w:spacing w:val="40"/>
        </w:rPr>
        <w:t xml:space="preserve"> </w:t>
      </w:r>
      <w:r>
        <w:t>perintah berikut ini di shell:</w:t>
      </w:r>
    </w:p>
    <w:p w14:paraId="70F47878" w14:textId="77777777" w:rsidR="002E7AEF" w:rsidRDefault="00000000">
      <w:pPr>
        <w:pStyle w:val="ListParagraph"/>
        <w:numPr>
          <w:ilvl w:val="0"/>
          <w:numId w:val="7"/>
        </w:numPr>
        <w:tabs>
          <w:tab w:val="left" w:pos="1078"/>
        </w:tabs>
        <w:spacing w:line="370" w:lineRule="exact"/>
        <w:ind w:left="1078" w:hanging="358"/>
        <w:rPr>
          <w:b/>
          <w:sz w:val="24"/>
        </w:rPr>
      </w:pPr>
      <w:r>
        <w:rPr>
          <w:b/>
          <w:color w:val="FF0000"/>
          <w:sz w:val="24"/>
        </w:rPr>
        <w:t>grep</w:t>
      </w:r>
      <w:r>
        <w:rPr>
          <w:b/>
          <w:color w:val="FF0000"/>
          <w:spacing w:val="-4"/>
          <w:sz w:val="24"/>
        </w:rPr>
        <w:t xml:space="preserve"> </w:t>
      </w:r>
      <w:r>
        <w:rPr>
          <w:b/>
          <w:color w:val="FF0000"/>
          <w:sz w:val="24"/>
        </w:rPr>
        <w:t>^mail</w:t>
      </w:r>
      <w:r>
        <w:rPr>
          <w:b/>
          <w:color w:val="FF0000"/>
          <w:spacing w:val="-2"/>
          <w:sz w:val="24"/>
        </w:rPr>
        <w:t xml:space="preserve"> </w:t>
      </w:r>
      <w:r>
        <w:rPr>
          <w:b/>
          <w:color w:val="FF0000"/>
          <w:sz w:val="24"/>
        </w:rPr>
        <w:t>/etc/passwd</w:t>
      </w:r>
      <w:r>
        <w:rPr>
          <w:b/>
          <w:color w:val="FF0000"/>
          <w:spacing w:val="15"/>
          <w:sz w:val="24"/>
        </w:rPr>
        <w:t xml:space="preserve"> </w:t>
      </w:r>
      <w:r>
        <w:rPr>
          <w:rFonts w:ascii="Symbol" w:hAnsi="Symbol"/>
          <w:sz w:val="32"/>
        </w:rPr>
        <w:t></w:t>
      </w:r>
      <w:r>
        <w:rPr>
          <w:rFonts w:ascii="Times New Roman" w:hAnsi="Times New Roman"/>
          <w:spacing w:val="22"/>
          <w:sz w:val="32"/>
        </w:rPr>
        <w:t xml:space="preserve"> </w:t>
      </w:r>
      <w:r>
        <w:rPr>
          <w:b/>
          <w:spacing w:val="-4"/>
          <w:sz w:val="24"/>
        </w:rPr>
        <w:t>enter</w:t>
      </w:r>
    </w:p>
    <w:p w14:paraId="6DBE8E19" w14:textId="77777777" w:rsidR="002E7AEF" w:rsidRDefault="00000000">
      <w:pPr>
        <w:pStyle w:val="ListParagraph"/>
        <w:numPr>
          <w:ilvl w:val="0"/>
          <w:numId w:val="7"/>
        </w:numPr>
        <w:tabs>
          <w:tab w:val="left" w:pos="1072"/>
        </w:tabs>
        <w:spacing w:line="391" w:lineRule="exact"/>
        <w:ind w:left="1072" w:hanging="354"/>
        <w:rPr>
          <w:b/>
          <w:sz w:val="24"/>
        </w:rPr>
      </w:pPr>
      <w:r>
        <w:rPr>
          <w:b/>
          <w:color w:val="FF0000"/>
          <w:sz w:val="24"/>
        </w:rPr>
        <w:t>grep</w:t>
      </w:r>
      <w:r>
        <w:rPr>
          <w:b/>
          <w:color w:val="FF0000"/>
          <w:spacing w:val="-3"/>
          <w:sz w:val="24"/>
        </w:rPr>
        <w:t xml:space="preserve"> </w:t>
      </w:r>
      <w:r>
        <w:rPr>
          <w:b/>
          <w:color w:val="FF0000"/>
          <w:sz w:val="24"/>
        </w:rPr>
        <w:t>sh$</w:t>
      </w:r>
      <w:r>
        <w:rPr>
          <w:b/>
          <w:color w:val="FF0000"/>
          <w:spacing w:val="-3"/>
          <w:sz w:val="24"/>
        </w:rPr>
        <w:t xml:space="preserve"> </w:t>
      </w:r>
      <w:r>
        <w:rPr>
          <w:b/>
          <w:color w:val="FF0000"/>
          <w:sz w:val="24"/>
        </w:rPr>
        <w:t>/etc/passwd</w:t>
      </w:r>
      <w:r>
        <w:rPr>
          <w:b/>
          <w:color w:val="FF0000"/>
          <w:spacing w:val="13"/>
          <w:sz w:val="24"/>
        </w:rPr>
        <w:t xml:space="preserve"> </w:t>
      </w:r>
      <w:r>
        <w:rPr>
          <w:rFonts w:ascii="Symbol" w:hAnsi="Symbol"/>
          <w:sz w:val="32"/>
        </w:rPr>
        <w:t></w:t>
      </w:r>
      <w:r>
        <w:rPr>
          <w:rFonts w:ascii="Times New Roman" w:hAnsi="Times New Roman"/>
          <w:spacing w:val="24"/>
          <w:sz w:val="32"/>
        </w:rPr>
        <w:t xml:space="preserve"> </w:t>
      </w:r>
      <w:r>
        <w:rPr>
          <w:b/>
          <w:spacing w:val="-4"/>
          <w:sz w:val="24"/>
        </w:rPr>
        <w:t>enter</w:t>
      </w:r>
    </w:p>
    <w:p w14:paraId="425E54AF" w14:textId="77777777" w:rsidR="002E7AEF" w:rsidRDefault="00000000">
      <w:pPr>
        <w:pStyle w:val="ListParagraph"/>
        <w:numPr>
          <w:ilvl w:val="0"/>
          <w:numId w:val="7"/>
        </w:numPr>
        <w:tabs>
          <w:tab w:val="left" w:pos="1072"/>
        </w:tabs>
        <w:ind w:left="1072" w:hanging="354"/>
        <w:rPr>
          <w:b/>
          <w:sz w:val="24"/>
        </w:rPr>
      </w:pPr>
      <w:r>
        <w:rPr>
          <w:b/>
          <w:color w:val="FF0000"/>
          <w:sz w:val="24"/>
        </w:rPr>
        <w:t>grep</w:t>
      </w:r>
      <w:r>
        <w:rPr>
          <w:b/>
          <w:color w:val="FF0000"/>
          <w:spacing w:val="-3"/>
          <w:sz w:val="24"/>
        </w:rPr>
        <w:t xml:space="preserve"> </w:t>
      </w:r>
      <w:r>
        <w:rPr>
          <w:b/>
          <w:color w:val="FF0000"/>
          <w:sz w:val="24"/>
        </w:rPr>
        <w:t>.h</w:t>
      </w:r>
      <w:r>
        <w:rPr>
          <w:b/>
          <w:color w:val="FF0000"/>
          <w:spacing w:val="-3"/>
          <w:sz w:val="24"/>
        </w:rPr>
        <w:t xml:space="preserve"> </w:t>
      </w:r>
      <w:r>
        <w:rPr>
          <w:b/>
          <w:color w:val="FF0000"/>
          <w:sz w:val="24"/>
        </w:rPr>
        <w:t>/etc/passwd</w:t>
      </w:r>
      <w:r>
        <w:rPr>
          <w:b/>
          <w:color w:val="FF0000"/>
          <w:spacing w:val="14"/>
          <w:sz w:val="24"/>
        </w:rPr>
        <w:t xml:space="preserve"> </w:t>
      </w:r>
      <w:r>
        <w:rPr>
          <w:rFonts w:ascii="Symbol" w:hAnsi="Symbol"/>
          <w:sz w:val="32"/>
        </w:rPr>
        <w:t></w:t>
      </w:r>
      <w:r>
        <w:rPr>
          <w:rFonts w:ascii="Times New Roman" w:hAnsi="Times New Roman"/>
          <w:spacing w:val="23"/>
          <w:sz w:val="32"/>
        </w:rPr>
        <w:t xml:space="preserve"> </w:t>
      </w:r>
      <w:r>
        <w:rPr>
          <w:b/>
          <w:spacing w:val="-4"/>
          <w:sz w:val="24"/>
        </w:rPr>
        <w:t>enter</w:t>
      </w:r>
    </w:p>
    <w:p w14:paraId="37E3A44D" w14:textId="77777777" w:rsidR="002E7AEF" w:rsidRDefault="00000000">
      <w:pPr>
        <w:pStyle w:val="ListParagraph"/>
        <w:numPr>
          <w:ilvl w:val="0"/>
          <w:numId w:val="7"/>
        </w:numPr>
        <w:tabs>
          <w:tab w:val="left" w:pos="1072"/>
        </w:tabs>
        <w:ind w:left="1072" w:hanging="354"/>
        <w:rPr>
          <w:b/>
          <w:sz w:val="24"/>
        </w:rPr>
      </w:pPr>
      <w:r>
        <w:rPr>
          <w:b/>
          <w:color w:val="FF0000"/>
          <w:sz w:val="24"/>
        </w:rPr>
        <w:t>grep</w:t>
      </w:r>
      <w:r>
        <w:rPr>
          <w:b/>
          <w:color w:val="FF0000"/>
          <w:spacing w:val="-3"/>
          <w:sz w:val="24"/>
        </w:rPr>
        <w:t xml:space="preserve"> </w:t>
      </w:r>
      <w:r>
        <w:rPr>
          <w:b/>
          <w:color w:val="FF0000"/>
          <w:sz w:val="24"/>
        </w:rPr>
        <w:t>..h</w:t>
      </w:r>
      <w:r>
        <w:rPr>
          <w:b/>
          <w:color w:val="FF0000"/>
          <w:spacing w:val="-3"/>
          <w:sz w:val="24"/>
        </w:rPr>
        <w:t xml:space="preserve"> </w:t>
      </w:r>
      <w:r>
        <w:rPr>
          <w:b/>
          <w:color w:val="FF0000"/>
          <w:sz w:val="24"/>
        </w:rPr>
        <w:t>/etc/passwd</w:t>
      </w:r>
      <w:r>
        <w:rPr>
          <w:b/>
          <w:color w:val="FF0000"/>
          <w:spacing w:val="15"/>
          <w:sz w:val="24"/>
        </w:rPr>
        <w:t xml:space="preserve"> </w:t>
      </w:r>
      <w:r>
        <w:rPr>
          <w:rFonts w:ascii="Symbol" w:hAnsi="Symbol"/>
          <w:sz w:val="32"/>
        </w:rPr>
        <w:t></w:t>
      </w:r>
      <w:r>
        <w:rPr>
          <w:rFonts w:ascii="Times New Roman" w:hAnsi="Times New Roman"/>
          <w:spacing w:val="23"/>
          <w:sz w:val="32"/>
        </w:rPr>
        <w:t xml:space="preserve"> </w:t>
      </w:r>
      <w:r>
        <w:rPr>
          <w:b/>
          <w:spacing w:val="-4"/>
          <w:sz w:val="24"/>
        </w:rPr>
        <w:t>enter</w:t>
      </w:r>
    </w:p>
    <w:p w14:paraId="3322F8F0" w14:textId="77777777" w:rsidR="002E7AEF" w:rsidRDefault="00000000">
      <w:pPr>
        <w:pStyle w:val="ListParagraph"/>
        <w:numPr>
          <w:ilvl w:val="0"/>
          <w:numId w:val="7"/>
        </w:numPr>
        <w:tabs>
          <w:tab w:val="left" w:pos="1072"/>
        </w:tabs>
        <w:spacing w:line="391" w:lineRule="exact"/>
        <w:ind w:left="1072" w:hanging="354"/>
        <w:rPr>
          <w:b/>
          <w:sz w:val="24"/>
        </w:rPr>
      </w:pPr>
      <w:r>
        <w:rPr>
          <w:b/>
          <w:color w:val="FF0000"/>
          <w:sz w:val="24"/>
        </w:rPr>
        <w:t>grep</w:t>
      </w:r>
      <w:r>
        <w:rPr>
          <w:b/>
          <w:color w:val="FF0000"/>
          <w:spacing w:val="-3"/>
          <w:sz w:val="24"/>
        </w:rPr>
        <w:t xml:space="preserve"> </w:t>
      </w:r>
      <w:r>
        <w:rPr>
          <w:b/>
          <w:color w:val="FF0000"/>
          <w:sz w:val="24"/>
        </w:rPr>
        <w:t>–E</w:t>
      </w:r>
      <w:r>
        <w:rPr>
          <w:b/>
          <w:color w:val="FF0000"/>
          <w:spacing w:val="46"/>
          <w:sz w:val="24"/>
        </w:rPr>
        <w:t xml:space="preserve"> </w:t>
      </w:r>
      <w:r>
        <w:rPr>
          <w:b/>
          <w:color w:val="FF0000"/>
          <w:sz w:val="24"/>
        </w:rPr>
        <w:t>‘mail|sys’ /etc/passwd</w:t>
      </w:r>
      <w:r>
        <w:rPr>
          <w:b/>
          <w:color w:val="FF0000"/>
          <w:spacing w:val="4"/>
          <w:sz w:val="24"/>
        </w:rPr>
        <w:t xml:space="preserve"> </w:t>
      </w:r>
      <w:r>
        <w:rPr>
          <w:rFonts w:ascii="Symbol" w:hAnsi="Symbol"/>
          <w:sz w:val="32"/>
        </w:rPr>
        <w:t></w:t>
      </w:r>
      <w:r>
        <w:rPr>
          <w:rFonts w:ascii="Times New Roman" w:hAnsi="Times New Roman"/>
          <w:spacing w:val="24"/>
          <w:sz w:val="32"/>
        </w:rPr>
        <w:t xml:space="preserve"> </w:t>
      </w:r>
      <w:r>
        <w:rPr>
          <w:b/>
          <w:spacing w:val="-4"/>
          <w:sz w:val="24"/>
        </w:rPr>
        <w:t>enter</w:t>
      </w:r>
    </w:p>
    <w:p w14:paraId="5FB4D64B" w14:textId="77777777" w:rsidR="002E7AEF" w:rsidRDefault="00000000">
      <w:pPr>
        <w:pStyle w:val="ListParagraph"/>
        <w:numPr>
          <w:ilvl w:val="0"/>
          <w:numId w:val="7"/>
        </w:numPr>
        <w:tabs>
          <w:tab w:val="left" w:pos="1072"/>
        </w:tabs>
        <w:ind w:left="1072" w:hanging="354"/>
        <w:rPr>
          <w:b/>
          <w:sz w:val="24"/>
        </w:rPr>
      </w:pPr>
      <w:r>
        <w:rPr>
          <w:b/>
          <w:color w:val="FF0000"/>
          <w:sz w:val="24"/>
        </w:rPr>
        <w:t>grep</w:t>
      </w:r>
      <w:r>
        <w:rPr>
          <w:b/>
          <w:color w:val="FF0000"/>
          <w:spacing w:val="-2"/>
          <w:sz w:val="24"/>
        </w:rPr>
        <w:t xml:space="preserve"> </w:t>
      </w:r>
      <w:r>
        <w:rPr>
          <w:b/>
          <w:color w:val="FF0000"/>
          <w:sz w:val="24"/>
        </w:rPr>
        <w:t>–E</w:t>
      </w:r>
      <w:r>
        <w:rPr>
          <w:b/>
          <w:color w:val="FF0000"/>
          <w:spacing w:val="49"/>
          <w:sz w:val="24"/>
        </w:rPr>
        <w:t xml:space="preserve"> </w:t>
      </w:r>
      <w:r>
        <w:rPr>
          <w:b/>
          <w:color w:val="FF0000"/>
          <w:sz w:val="24"/>
        </w:rPr>
        <w:t>‘sy</w:t>
      </w:r>
      <w:r>
        <w:rPr>
          <w:b/>
          <w:color w:val="FF0000"/>
          <w:spacing w:val="-1"/>
          <w:sz w:val="24"/>
        </w:rPr>
        <w:t xml:space="preserve"> </w:t>
      </w:r>
      <w:r>
        <w:rPr>
          <w:b/>
          <w:color w:val="FF0000"/>
          <w:sz w:val="24"/>
        </w:rPr>
        <w:t>(s|n)’</w:t>
      </w:r>
      <w:r>
        <w:rPr>
          <w:b/>
          <w:color w:val="FF0000"/>
          <w:spacing w:val="-3"/>
          <w:sz w:val="24"/>
        </w:rPr>
        <w:t xml:space="preserve"> </w:t>
      </w:r>
      <w:r>
        <w:rPr>
          <w:b/>
          <w:color w:val="FF0000"/>
          <w:sz w:val="24"/>
        </w:rPr>
        <w:t>/etc/passwd</w:t>
      </w:r>
      <w:r>
        <w:rPr>
          <w:b/>
          <w:color w:val="FF0000"/>
          <w:spacing w:val="51"/>
          <w:sz w:val="24"/>
        </w:rPr>
        <w:t xml:space="preserve"> </w:t>
      </w:r>
      <w:r>
        <w:rPr>
          <w:rFonts w:ascii="Symbol" w:hAnsi="Symbol"/>
          <w:sz w:val="32"/>
        </w:rPr>
        <w:t></w:t>
      </w:r>
      <w:r>
        <w:rPr>
          <w:rFonts w:ascii="Times New Roman" w:hAnsi="Times New Roman"/>
          <w:spacing w:val="26"/>
          <w:sz w:val="32"/>
        </w:rPr>
        <w:t xml:space="preserve"> </w:t>
      </w:r>
      <w:r>
        <w:rPr>
          <w:b/>
          <w:spacing w:val="-4"/>
          <w:sz w:val="24"/>
        </w:rPr>
        <w:t>enter</w:t>
      </w:r>
    </w:p>
    <w:p w14:paraId="378DE38C" w14:textId="77777777" w:rsidR="002E7AEF" w:rsidRDefault="00000000">
      <w:pPr>
        <w:pStyle w:val="ListParagraph"/>
        <w:numPr>
          <w:ilvl w:val="0"/>
          <w:numId w:val="7"/>
        </w:numPr>
        <w:tabs>
          <w:tab w:val="left" w:pos="1072"/>
        </w:tabs>
        <w:ind w:left="1072" w:hanging="354"/>
        <w:rPr>
          <w:b/>
          <w:sz w:val="24"/>
        </w:rPr>
      </w:pPr>
      <w:r>
        <w:rPr>
          <w:b/>
          <w:color w:val="FF0000"/>
          <w:sz w:val="24"/>
        </w:rPr>
        <w:t>grep</w:t>
      </w:r>
      <w:r>
        <w:rPr>
          <w:b/>
          <w:color w:val="FF0000"/>
          <w:spacing w:val="72"/>
          <w:w w:val="150"/>
          <w:sz w:val="24"/>
        </w:rPr>
        <w:t xml:space="preserve"> </w:t>
      </w:r>
      <w:r>
        <w:rPr>
          <w:b/>
          <w:color w:val="FF0000"/>
          <w:sz w:val="24"/>
        </w:rPr>
        <w:t>‘[0-9]’</w:t>
      </w:r>
      <w:r>
        <w:rPr>
          <w:b/>
          <w:color w:val="FF0000"/>
          <w:spacing w:val="-3"/>
          <w:sz w:val="24"/>
        </w:rPr>
        <w:t xml:space="preserve"> </w:t>
      </w:r>
      <w:r>
        <w:rPr>
          <w:b/>
          <w:color w:val="FF0000"/>
          <w:sz w:val="24"/>
        </w:rPr>
        <w:t>/etc/passwd</w:t>
      </w:r>
      <w:r>
        <w:rPr>
          <w:b/>
          <w:color w:val="FF0000"/>
          <w:spacing w:val="48"/>
          <w:sz w:val="24"/>
        </w:rPr>
        <w:t xml:space="preserve"> </w:t>
      </w:r>
      <w:r>
        <w:rPr>
          <w:rFonts w:ascii="Symbol" w:hAnsi="Symbol"/>
          <w:sz w:val="32"/>
        </w:rPr>
        <w:t></w:t>
      </w:r>
      <w:r>
        <w:rPr>
          <w:rFonts w:ascii="Times New Roman" w:hAnsi="Times New Roman"/>
          <w:spacing w:val="25"/>
          <w:sz w:val="32"/>
        </w:rPr>
        <w:t xml:space="preserve"> </w:t>
      </w:r>
      <w:r>
        <w:rPr>
          <w:b/>
          <w:spacing w:val="-4"/>
          <w:sz w:val="24"/>
        </w:rPr>
        <w:t>enter</w:t>
      </w:r>
    </w:p>
    <w:p w14:paraId="595F45B4" w14:textId="77777777" w:rsidR="002E7AEF" w:rsidRDefault="00000000">
      <w:pPr>
        <w:pStyle w:val="ListParagraph"/>
        <w:numPr>
          <w:ilvl w:val="0"/>
          <w:numId w:val="7"/>
        </w:numPr>
        <w:tabs>
          <w:tab w:val="left" w:pos="1072"/>
        </w:tabs>
        <w:ind w:left="1072" w:hanging="354"/>
        <w:rPr>
          <w:b/>
          <w:sz w:val="24"/>
        </w:rPr>
      </w:pPr>
      <w:r>
        <w:rPr>
          <w:b/>
          <w:color w:val="FF0000"/>
          <w:sz w:val="24"/>
        </w:rPr>
        <w:t>grep</w:t>
      </w:r>
      <w:r>
        <w:rPr>
          <w:b/>
          <w:color w:val="FF0000"/>
          <w:spacing w:val="-2"/>
          <w:sz w:val="24"/>
        </w:rPr>
        <w:t xml:space="preserve"> </w:t>
      </w:r>
      <w:r>
        <w:rPr>
          <w:b/>
          <w:color w:val="FF0000"/>
          <w:sz w:val="24"/>
        </w:rPr>
        <w:t>-E</w:t>
      </w:r>
      <w:r>
        <w:rPr>
          <w:b/>
          <w:color w:val="FF0000"/>
          <w:spacing w:val="74"/>
          <w:w w:val="150"/>
          <w:sz w:val="24"/>
        </w:rPr>
        <w:t xml:space="preserve"> </w:t>
      </w:r>
      <w:r>
        <w:rPr>
          <w:b/>
          <w:color w:val="FF0000"/>
          <w:sz w:val="24"/>
        </w:rPr>
        <w:t>‘[0-9]{3}’</w:t>
      </w:r>
      <w:r>
        <w:rPr>
          <w:b/>
          <w:color w:val="FF0000"/>
          <w:spacing w:val="50"/>
          <w:sz w:val="24"/>
        </w:rPr>
        <w:t xml:space="preserve"> </w:t>
      </w:r>
      <w:r>
        <w:rPr>
          <w:b/>
          <w:color w:val="FF0000"/>
          <w:sz w:val="24"/>
        </w:rPr>
        <w:t>/etc/passwd</w:t>
      </w:r>
      <w:r>
        <w:rPr>
          <w:b/>
          <w:color w:val="FF0000"/>
          <w:spacing w:val="49"/>
          <w:sz w:val="24"/>
        </w:rPr>
        <w:t xml:space="preserve"> </w:t>
      </w:r>
      <w:r>
        <w:rPr>
          <w:rFonts w:ascii="Symbol" w:hAnsi="Symbol"/>
          <w:sz w:val="32"/>
        </w:rPr>
        <w:t></w:t>
      </w:r>
      <w:r>
        <w:rPr>
          <w:rFonts w:ascii="Times New Roman" w:hAnsi="Times New Roman"/>
          <w:spacing w:val="26"/>
          <w:sz w:val="32"/>
        </w:rPr>
        <w:t xml:space="preserve"> </w:t>
      </w:r>
      <w:r>
        <w:rPr>
          <w:b/>
          <w:spacing w:val="-4"/>
          <w:sz w:val="24"/>
        </w:rPr>
        <w:t>enter</w:t>
      </w:r>
    </w:p>
    <w:p w14:paraId="3701EE0C" w14:textId="77777777" w:rsidR="002E7AEF" w:rsidRDefault="00000000">
      <w:pPr>
        <w:pStyle w:val="BodyText"/>
        <w:spacing w:before="248"/>
        <w:ind w:left="1068" w:right="796"/>
      </w:pPr>
      <w:r>
        <w:t>screenshot</w:t>
      </w:r>
      <w:r>
        <w:rPr>
          <w:spacing w:val="-9"/>
        </w:rPr>
        <w:t xml:space="preserve"> </w:t>
      </w:r>
      <w:r>
        <w:t>hasilnya</w:t>
      </w:r>
      <w:r>
        <w:rPr>
          <w:spacing w:val="-9"/>
        </w:rPr>
        <w:t xml:space="preserve"> </w:t>
      </w:r>
      <w:r>
        <w:t>dan</w:t>
      </w:r>
      <w:r>
        <w:rPr>
          <w:spacing w:val="-7"/>
        </w:rPr>
        <w:t xml:space="preserve"> </w:t>
      </w:r>
      <w:r>
        <w:t>jelaskan</w:t>
      </w:r>
      <w:r>
        <w:rPr>
          <w:spacing w:val="-9"/>
        </w:rPr>
        <w:t xml:space="preserve"> </w:t>
      </w:r>
      <w:r>
        <w:t>informasi</w:t>
      </w:r>
      <w:r>
        <w:rPr>
          <w:spacing w:val="-10"/>
        </w:rPr>
        <w:t xml:space="preserve"> </w:t>
      </w:r>
      <w:r>
        <w:t>apa</w:t>
      </w:r>
      <w:r>
        <w:rPr>
          <w:spacing w:val="-11"/>
        </w:rPr>
        <w:t xml:space="preserve"> </w:t>
      </w:r>
      <w:r>
        <w:t>yang</w:t>
      </w:r>
      <w:r>
        <w:rPr>
          <w:spacing w:val="-10"/>
        </w:rPr>
        <w:t xml:space="preserve"> </w:t>
      </w:r>
      <w:r>
        <w:t>didapat</w:t>
      </w:r>
      <w:r>
        <w:rPr>
          <w:spacing w:val="-9"/>
        </w:rPr>
        <w:t xml:space="preserve"> </w:t>
      </w:r>
      <w:r>
        <w:t>dari</w:t>
      </w:r>
      <w:r>
        <w:rPr>
          <w:spacing w:val="-10"/>
        </w:rPr>
        <w:t xml:space="preserve"> </w:t>
      </w:r>
      <w:r>
        <w:t>setiap</w:t>
      </w:r>
      <w:r>
        <w:rPr>
          <w:spacing w:val="-10"/>
        </w:rPr>
        <w:t xml:space="preserve"> </w:t>
      </w:r>
      <w:r>
        <w:t>urutan</w:t>
      </w:r>
      <w:r>
        <w:rPr>
          <w:spacing w:val="-9"/>
        </w:rPr>
        <w:t xml:space="preserve"> </w:t>
      </w:r>
      <w:r>
        <w:t>perintahnya serta</w:t>
      </w:r>
      <w:r>
        <w:rPr>
          <w:spacing w:val="-8"/>
        </w:rPr>
        <w:t xml:space="preserve"> </w:t>
      </w:r>
      <w:r>
        <w:t>sebutkan</w:t>
      </w:r>
      <w:r>
        <w:rPr>
          <w:spacing w:val="-9"/>
        </w:rPr>
        <w:t xml:space="preserve"> </w:t>
      </w:r>
      <w:r>
        <w:t>mana</w:t>
      </w:r>
      <w:r>
        <w:rPr>
          <w:spacing w:val="-9"/>
        </w:rPr>
        <w:t xml:space="preserve"> </w:t>
      </w:r>
      <w:r>
        <w:t>perintah</w:t>
      </w:r>
      <w:r>
        <w:rPr>
          <w:spacing w:val="-9"/>
        </w:rPr>
        <w:t xml:space="preserve"> </w:t>
      </w:r>
      <w:r>
        <w:t>grep</w:t>
      </w:r>
      <w:r>
        <w:rPr>
          <w:spacing w:val="-11"/>
        </w:rPr>
        <w:t xml:space="preserve"> </w:t>
      </w:r>
      <w:r>
        <w:t>yang</w:t>
      </w:r>
      <w:r>
        <w:rPr>
          <w:spacing w:val="-10"/>
        </w:rPr>
        <w:t xml:space="preserve"> </w:t>
      </w:r>
      <w:r>
        <w:t>masuk</w:t>
      </w:r>
      <w:r>
        <w:rPr>
          <w:spacing w:val="-9"/>
        </w:rPr>
        <w:t xml:space="preserve"> </w:t>
      </w:r>
      <w:r>
        <w:t>katergori</w:t>
      </w:r>
      <w:r>
        <w:rPr>
          <w:spacing w:val="-8"/>
        </w:rPr>
        <w:t xml:space="preserve"> </w:t>
      </w:r>
      <w:r>
        <w:rPr>
          <w:b/>
          <w:color w:val="00AF50"/>
        </w:rPr>
        <w:t>grep</w:t>
      </w:r>
      <w:r>
        <w:t>,</w:t>
      </w:r>
      <w:r>
        <w:rPr>
          <w:spacing w:val="-9"/>
        </w:rPr>
        <w:t xml:space="preserve"> </w:t>
      </w:r>
      <w:r>
        <w:rPr>
          <w:b/>
          <w:color w:val="00AF50"/>
        </w:rPr>
        <w:t>BRE</w:t>
      </w:r>
      <w:r>
        <w:t>,</w:t>
      </w:r>
      <w:r>
        <w:rPr>
          <w:spacing w:val="-11"/>
        </w:rPr>
        <w:t xml:space="preserve"> </w:t>
      </w:r>
      <w:r>
        <w:t>atau</w:t>
      </w:r>
      <w:r>
        <w:rPr>
          <w:spacing w:val="-11"/>
        </w:rPr>
        <w:t xml:space="preserve"> </w:t>
      </w:r>
      <w:r>
        <w:rPr>
          <w:b/>
          <w:color w:val="00AF50"/>
        </w:rPr>
        <w:t>ERE</w:t>
      </w:r>
      <w:r>
        <w:t>!</w:t>
      </w:r>
    </w:p>
    <w:p w14:paraId="0EE40F9B" w14:textId="77777777" w:rsidR="00C85B8F" w:rsidRDefault="00000000">
      <w:pPr>
        <w:pStyle w:val="BodyText"/>
        <w:spacing w:before="260"/>
        <w:ind w:left="1080"/>
        <w:rPr>
          <w:lang w:val="en-US"/>
        </w:rPr>
      </w:pPr>
      <w:r>
        <w:rPr>
          <w:b/>
          <w:bCs/>
          <w:lang w:val="en-US"/>
        </w:rPr>
        <w:t xml:space="preserve">Penjelasan : </w:t>
      </w:r>
    </w:p>
    <w:p w14:paraId="7417CF4A" w14:textId="77777777" w:rsidR="00390C82" w:rsidRDefault="00C85B8F" w:rsidP="00390C82">
      <w:pPr>
        <w:pStyle w:val="BodyText"/>
        <w:numPr>
          <w:ilvl w:val="0"/>
          <w:numId w:val="10"/>
        </w:numPr>
        <w:ind w:left="1434" w:right="1019" w:hanging="357"/>
        <w:jc w:val="both"/>
        <w:rPr>
          <w:lang w:val="en-US"/>
        </w:rPr>
      </w:pPr>
      <w:r w:rsidRPr="00C85B8F">
        <w:rPr>
          <w:lang w:val="en-US"/>
        </w:rPr>
        <w:t>grep ^mail /etc/passwd Mencari baris yang diawali kata mail.</w:t>
      </w:r>
      <w:r w:rsidR="00390C82">
        <w:rPr>
          <w:lang w:val="en-US"/>
        </w:rPr>
        <w:t xml:space="preserve"> </w:t>
      </w:r>
    </w:p>
    <w:p w14:paraId="60160C2A" w14:textId="6114C008" w:rsidR="002E7AEF" w:rsidRDefault="00390C82" w:rsidP="00390C82">
      <w:pPr>
        <w:pStyle w:val="BodyText"/>
        <w:ind w:left="1434" w:right="1019"/>
        <w:jc w:val="both"/>
        <w:rPr>
          <w:lang w:val="en-US"/>
        </w:rPr>
      </w:pPr>
      <w:r w:rsidRPr="00390C82">
        <w:rPr>
          <w:lang w:val="en-US"/>
        </w:rPr>
        <w:t>Contoh hasil: mail:x:8:8:mail:/var/mail:/usr/sbin/nologin</w:t>
      </w:r>
    </w:p>
    <w:p w14:paraId="3188621F" w14:textId="77777777" w:rsidR="00390C82" w:rsidRDefault="00390C82" w:rsidP="00390C82">
      <w:pPr>
        <w:pStyle w:val="BodyText"/>
        <w:numPr>
          <w:ilvl w:val="0"/>
          <w:numId w:val="10"/>
        </w:numPr>
        <w:ind w:left="1434" w:right="1019" w:hanging="357"/>
        <w:jc w:val="both"/>
        <w:rPr>
          <w:lang w:val="en-US"/>
        </w:rPr>
      </w:pPr>
      <w:r w:rsidRPr="00390C82">
        <w:rPr>
          <w:lang w:val="en-US"/>
        </w:rPr>
        <w:t xml:space="preserve">grep sh$ /etc/passwd Mencari baris yang diakhiri dengan sh. Cocok jika shell user berakhir dengan /bin/sh. </w:t>
      </w:r>
    </w:p>
    <w:p w14:paraId="26A7E176" w14:textId="77777777" w:rsidR="00390C82" w:rsidRDefault="00390C82" w:rsidP="00390C82">
      <w:pPr>
        <w:pStyle w:val="BodyText"/>
        <w:numPr>
          <w:ilvl w:val="0"/>
          <w:numId w:val="10"/>
        </w:numPr>
        <w:ind w:left="1434" w:right="1019" w:hanging="357"/>
        <w:jc w:val="both"/>
        <w:rPr>
          <w:lang w:val="en-US"/>
        </w:rPr>
      </w:pPr>
      <w:r w:rsidRPr="00390C82">
        <w:rPr>
          <w:lang w:val="en-US"/>
        </w:rPr>
        <w:t xml:space="preserve">grep .h /etc/passwd Mencari pola "karakter apa saja" + h (misalnya sh, ah). Contoh cocok: baris yang mengandung bash, sshd. </w:t>
      </w:r>
    </w:p>
    <w:p w14:paraId="467332B6" w14:textId="77777777" w:rsidR="00390C82" w:rsidRDefault="00390C82" w:rsidP="00390C82">
      <w:pPr>
        <w:pStyle w:val="BodyText"/>
        <w:numPr>
          <w:ilvl w:val="0"/>
          <w:numId w:val="10"/>
        </w:numPr>
        <w:ind w:left="1434" w:right="1019" w:hanging="357"/>
        <w:jc w:val="both"/>
        <w:rPr>
          <w:lang w:val="en-US"/>
        </w:rPr>
      </w:pPr>
      <w:r w:rsidRPr="00390C82">
        <w:rPr>
          <w:lang w:val="en-US"/>
        </w:rPr>
        <w:t xml:space="preserve">grep \.h /etc/passwd Mencari titik literal diikuti h. Hampir tidak ada di /etc/passwd, sering tanpa hasil. </w:t>
      </w:r>
    </w:p>
    <w:p w14:paraId="025631AB" w14:textId="77777777" w:rsidR="00390C82" w:rsidRDefault="00390C82" w:rsidP="00390C82">
      <w:pPr>
        <w:pStyle w:val="BodyText"/>
        <w:numPr>
          <w:ilvl w:val="0"/>
          <w:numId w:val="10"/>
        </w:numPr>
        <w:ind w:left="1434" w:right="1019" w:hanging="357"/>
        <w:jc w:val="both"/>
        <w:rPr>
          <w:lang w:val="en-US"/>
        </w:rPr>
      </w:pPr>
      <w:r w:rsidRPr="00390C82">
        <w:rPr>
          <w:lang w:val="en-US"/>
        </w:rPr>
        <w:t xml:space="preserve">grep-E 'mail|sys' /etc/passwd Mencari baris yang mengandung mail atau sys. </w:t>
      </w:r>
    </w:p>
    <w:p w14:paraId="1570A810" w14:textId="28E207E9" w:rsidR="00390C82" w:rsidRDefault="00390C82" w:rsidP="00390C82">
      <w:pPr>
        <w:pStyle w:val="BodyText"/>
        <w:ind w:left="1434" w:right="1019"/>
        <w:jc w:val="both"/>
        <w:rPr>
          <w:lang w:val="en-US"/>
        </w:rPr>
      </w:pPr>
      <w:r w:rsidRPr="00390C82">
        <w:rPr>
          <w:lang w:val="en-US"/>
        </w:rPr>
        <w:t xml:space="preserve">Contoh cocok: akun mail, systemd-.... </w:t>
      </w:r>
    </w:p>
    <w:p w14:paraId="4CA95FAA" w14:textId="77777777" w:rsidR="00390C82" w:rsidRDefault="00390C82" w:rsidP="00390C82">
      <w:pPr>
        <w:pStyle w:val="BodyText"/>
        <w:numPr>
          <w:ilvl w:val="0"/>
          <w:numId w:val="10"/>
        </w:numPr>
        <w:ind w:left="1434" w:right="1019" w:hanging="357"/>
        <w:jc w:val="both"/>
        <w:rPr>
          <w:lang w:val="en-US"/>
        </w:rPr>
      </w:pPr>
      <w:r w:rsidRPr="00390C82">
        <w:rPr>
          <w:lang w:val="en-US"/>
        </w:rPr>
        <w:t xml:space="preserve">grep-E 'sy(s|n)' /etc/passwd Mencari sys atau syn. </w:t>
      </w:r>
    </w:p>
    <w:p w14:paraId="2CD590C2" w14:textId="0CB66766" w:rsidR="00390C82" w:rsidRDefault="00390C82" w:rsidP="00390C82">
      <w:pPr>
        <w:pStyle w:val="BodyText"/>
        <w:ind w:left="1434" w:right="1019"/>
        <w:jc w:val="both"/>
        <w:rPr>
          <w:lang w:val="en-US"/>
        </w:rPr>
      </w:pPr>
      <w:r w:rsidRPr="00390C82">
        <w:rPr>
          <w:lang w:val="en-US"/>
        </w:rPr>
        <w:t xml:space="preserve">Contoh cocok: systemd-timesync (karena sys). </w:t>
      </w:r>
    </w:p>
    <w:p w14:paraId="72B73CBB" w14:textId="77777777" w:rsidR="00390C82" w:rsidRDefault="00390C82" w:rsidP="00390C82">
      <w:pPr>
        <w:pStyle w:val="BodyText"/>
        <w:numPr>
          <w:ilvl w:val="0"/>
          <w:numId w:val="10"/>
        </w:numPr>
        <w:ind w:left="1434" w:right="1019" w:hanging="357"/>
        <w:jc w:val="both"/>
        <w:rPr>
          <w:lang w:val="en-US"/>
        </w:rPr>
      </w:pPr>
      <w:r w:rsidRPr="00390C82">
        <w:rPr>
          <w:lang w:val="en-US"/>
        </w:rPr>
        <w:t xml:space="preserve">grep '[0-9]' /etc/passwd Menemukan baris yang mengandung minimal satu digit. Hampir semua baris cocok (ada UID/GID). </w:t>
      </w:r>
    </w:p>
    <w:p w14:paraId="2D5AB6A3" w14:textId="77777777" w:rsidR="00390C82" w:rsidRDefault="00390C82" w:rsidP="00390C82">
      <w:pPr>
        <w:pStyle w:val="BodyText"/>
        <w:numPr>
          <w:ilvl w:val="0"/>
          <w:numId w:val="10"/>
        </w:numPr>
        <w:ind w:left="1434" w:right="1019" w:hanging="357"/>
        <w:jc w:val="both"/>
        <w:rPr>
          <w:lang w:val="en-US"/>
        </w:rPr>
      </w:pPr>
      <w:r w:rsidRPr="00390C82">
        <w:rPr>
          <w:lang w:val="en-US"/>
        </w:rPr>
        <w:t xml:space="preserve">grep-E '[0-9]{3}' /etc/passwd Mencari tiga digit berurutan. </w:t>
      </w:r>
    </w:p>
    <w:p w14:paraId="6E6F14D8" w14:textId="7AA1D44E" w:rsidR="00C85B8F" w:rsidRDefault="00390C82" w:rsidP="00390C82">
      <w:pPr>
        <w:pStyle w:val="BodyText"/>
        <w:ind w:left="1434" w:right="1019"/>
        <w:jc w:val="both"/>
        <w:rPr>
          <w:lang w:val="en-US"/>
        </w:rPr>
      </w:pPr>
      <w:r w:rsidRPr="00390C82">
        <w:rPr>
          <w:lang w:val="en-US"/>
        </w:rPr>
        <w:t>Contoh cocok: sshd:x:110:..</w:t>
      </w:r>
    </w:p>
    <w:p w14:paraId="009CEE84" w14:textId="77777777" w:rsidR="00390C82" w:rsidRDefault="00390C82" w:rsidP="00390C82">
      <w:pPr>
        <w:pStyle w:val="BodyText"/>
        <w:ind w:left="1434"/>
        <w:jc w:val="both"/>
        <w:rPr>
          <w:lang w:val="en-US"/>
        </w:rPr>
      </w:pPr>
    </w:p>
    <w:p w14:paraId="3115FAC4" w14:textId="77777777" w:rsidR="00390C82" w:rsidRDefault="00390C82" w:rsidP="00390C82">
      <w:pPr>
        <w:pStyle w:val="BodyText"/>
        <w:ind w:left="1434"/>
        <w:jc w:val="both"/>
        <w:rPr>
          <w:lang w:val="en-US"/>
        </w:rPr>
      </w:pPr>
    </w:p>
    <w:p w14:paraId="711AA70E" w14:textId="77777777" w:rsidR="00390C82" w:rsidRDefault="00390C82" w:rsidP="00390C82">
      <w:pPr>
        <w:pStyle w:val="BodyText"/>
        <w:ind w:left="1434"/>
        <w:jc w:val="both"/>
        <w:rPr>
          <w:lang w:val="en-US"/>
        </w:rPr>
      </w:pPr>
      <w:r w:rsidRPr="00390C82">
        <w:rPr>
          <w:lang w:val="en-US"/>
        </w:rPr>
        <w:lastRenderedPageBreak/>
        <w:t xml:space="preserve">BRE(grep biasa): 1, 2, 3, 4, 7 </w:t>
      </w:r>
    </w:p>
    <w:p w14:paraId="3E29832B" w14:textId="77777777" w:rsidR="00390C82" w:rsidRDefault="00390C82" w:rsidP="00390C82">
      <w:pPr>
        <w:pStyle w:val="BodyText"/>
        <w:ind w:left="1434"/>
        <w:jc w:val="both"/>
        <w:rPr>
          <w:lang w:val="en-US"/>
        </w:rPr>
      </w:pPr>
      <w:r w:rsidRPr="00390C82">
        <w:rPr>
          <w:lang w:val="en-US"/>
        </w:rPr>
        <w:t xml:space="preserve">ERE(grep-E): 5, 6, 8 </w:t>
      </w:r>
    </w:p>
    <w:p w14:paraId="5E02A408" w14:textId="2687ADF6" w:rsidR="00390C82" w:rsidRDefault="00390C82" w:rsidP="00390C82">
      <w:pPr>
        <w:pStyle w:val="BodyText"/>
        <w:ind w:left="1434"/>
        <w:jc w:val="both"/>
        <w:rPr>
          <w:lang w:val="en-US"/>
        </w:rPr>
      </w:pPr>
      <w:r w:rsidRPr="00390C82">
        <w:rPr>
          <w:lang w:val="en-US"/>
        </w:rPr>
        <w:t>GREP: -</w:t>
      </w:r>
    </w:p>
    <w:p w14:paraId="48DD7DE0" w14:textId="77777777" w:rsidR="002E7AEF" w:rsidRDefault="00000000">
      <w:pPr>
        <w:pStyle w:val="BodyText"/>
        <w:ind w:left="1083"/>
      </w:pPr>
      <w:r>
        <w:rPr>
          <w:noProof/>
        </w:rPr>
        <w:drawing>
          <wp:inline distT="0" distB="0" distL="114300" distR="114300" wp14:anchorId="4004E509" wp14:editId="16D36D67">
            <wp:extent cx="2851150" cy="2021840"/>
            <wp:effectExtent l="0" t="0" r="6350" b="16510"/>
            <wp:docPr id="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4"/>
                    <pic:cNvPicPr>
                      <a:picLocks noChangeAspect="1"/>
                    </pic:cNvPicPr>
                  </pic:nvPicPr>
                  <pic:blipFill>
                    <a:blip r:embed="rId38"/>
                    <a:stretch>
                      <a:fillRect/>
                    </a:stretch>
                  </pic:blipFill>
                  <pic:spPr>
                    <a:xfrm>
                      <a:off x="0" y="0"/>
                      <a:ext cx="2851150" cy="2021840"/>
                    </a:xfrm>
                    <a:prstGeom prst="rect">
                      <a:avLst/>
                    </a:prstGeom>
                    <a:noFill/>
                    <a:ln>
                      <a:noFill/>
                    </a:ln>
                  </pic:spPr>
                </pic:pic>
              </a:graphicData>
            </a:graphic>
          </wp:inline>
        </w:drawing>
      </w:r>
      <w:r>
        <w:rPr>
          <w:lang w:val="en-US"/>
        </w:rPr>
        <w:t xml:space="preserve"> </w:t>
      </w:r>
      <w:r>
        <w:rPr>
          <w:noProof/>
        </w:rPr>
        <w:drawing>
          <wp:inline distT="0" distB="0" distL="114300" distR="114300" wp14:anchorId="4818C7CF" wp14:editId="79B61D4C">
            <wp:extent cx="2914650" cy="2049145"/>
            <wp:effectExtent l="0" t="0" r="0" b="8255"/>
            <wp:docPr id="1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5"/>
                    <pic:cNvPicPr>
                      <a:picLocks noChangeAspect="1"/>
                    </pic:cNvPicPr>
                  </pic:nvPicPr>
                  <pic:blipFill>
                    <a:blip r:embed="rId39"/>
                    <a:stretch>
                      <a:fillRect/>
                    </a:stretch>
                  </pic:blipFill>
                  <pic:spPr>
                    <a:xfrm>
                      <a:off x="0" y="0"/>
                      <a:ext cx="2914650" cy="2049145"/>
                    </a:xfrm>
                    <a:prstGeom prst="rect">
                      <a:avLst/>
                    </a:prstGeom>
                    <a:noFill/>
                    <a:ln>
                      <a:noFill/>
                    </a:ln>
                  </pic:spPr>
                </pic:pic>
              </a:graphicData>
            </a:graphic>
          </wp:inline>
        </w:drawing>
      </w:r>
    </w:p>
    <w:p w14:paraId="7432D350" w14:textId="77777777" w:rsidR="002E7AEF" w:rsidRDefault="00000000">
      <w:pPr>
        <w:pStyle w:val="BodyText"/>
        <w:ind w:left="2160" w:firstLine="720"/>
        <w:rPr>
          <w:lang w:val="en-US"/>
        </w:rPr>
      </w:pPr>
      <w:r>
        <w:rPr>
          <w:lang w:val="en-US"/>
        </w:rPr>
        <w:t>Gambar 7.</w:t>
      </w:r>
      <w:r>
        <w:rPr>
          <w:lang w:val="en-US"/>
        </w:rPr>
        <w:tab/>
      </w:r>
      <w:r>
        <w:rPr>
          <w:lang w:val="en-US"/>
        </w:rPr>
        <w:tab/>
      </w:r>
      <w:r>
        <w:rPr>
          <w:lang w:val="en-US"/>
        </w:rPr>
        <w:tab/>
      </w:r>
      <w:r>
        <w:rPr>
          <w:lang w:val="en-US"/>
        </w:rPr>
        <w:tab/>
      </w:r>
      <w:r>
        <w:rPr>
          <w:lang w:val="en-US"/>
        </w:rPr>
        <w:tab/>
        <w:t xml:space="preserve">    Gambar 7.1</w:t>
      </w:r>
    </w:p>
    <w:p w14:paraId="5CE19534" w14:textId="77777777" w:rsidR="002E7AEF" w:rsidRDefault="00000000">
      <w:pPr>
        <w:pStyle w:val="BodyText"/>
        <w:ind w:left="1083"/>
        <w:jc w:val="center"/>
        <w:rPr>
          <w:lang w:val="en-US"/>
        </w:rPr>
      </w:pPr>
      <w:r>
        <w:rPr>
          <w:noProof/>
        </w:rPr>
        <w:drawing>
          <wp:inline distT="0" distB="0" distL="114300" distR="114300" wp14:anchorId="5A8EE94A" wp14:editId="37989F50">
            <wp:extent cx="4277995" cy="2773045"/>
            <wp:effectExtent l="0" t="0" r="8255" b="8255"/>
            <wp:docPr id="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6"/>
                    <pic:cNvPicPr>
                      <a:picLocks noChangeAspect="1"/>
                    </pic:cNvPicPr>
                  </pic:nvPicPr>
                  <pic:blipFill>
                    <a:blip r:embed="rId40"/>
                    <a:stretch>
                      <a:fillRect/>
                    </a:stretch>
                  </pic:blipFill>
                  <pic:spPr>
                    <a:xfrm>
                      <a:off x="0" y="0"/>
                      <a:ext cx="4277995" cy="2773045"/>
                    </a:xfrm>
                    <a:prstGeom prst="rect">
                      <a:avLst/>
                    </a:prstGeom>
                    <a:noFill/>
                    <a:ln>
                      <a:noFill/>
                    </a:ln>
                  </pic:spPr>
                </pic:pic>
              </a:graphicData>
            </a:graphic>
          </wp:inline>
        </w:drawing>
      </w:r>
    </w:p>
    <w:p w14:paraId="5525D085" w14:textId="77777777" w:rsidR="002E7AEF" w:rsidRDefault="00000000">
      <w:pPr>
        <w:pStyle w:val="BodyText"/>
        <w:ind w:left="1083"/>
        <w:jc w:val="center"/>
        <w:rPr>
          <w:lang w:val="en-US"/>
        </w:rPr>
      </w:pPr>
      <w:r>
        <w:rPr>
          <w:lang w:val="en-US"/>
        </w:rPr>
        <w:t>Gambar 5.2</w:t>
      </w:r>
    </w:p>
    <w:p w14:paraId="26BD55FC" w14:textId="77777777" w:rsidR="002E7AEF" w:rsidRDefault="00000000">
      <w:pPr>
        <w:pStyle w:val="BodyText"/>
        <w:ind w:firstLineChars="150" w:firstLine="325"/>
        <w:rPr>
          <w:b/>
          <w:color w:val="006FC0"/>
          <w:w w:val="90"/>
          <w:u w:val="single" w:color="006FC0"/>
        </w:rPr>
      </w:pPr>
      <w:r>
        <w:rPr>
          <w:b/>
          <w:color w:val="006FC0"/>
          <w:w w:val="90"/>
          <w:u w:val="single" w:color="006FC0"/>
        </w:rPr>
        <w:t>LANGKAH 8:</w:t>
      </w:r>
    </w:p>
    <w:p w14:paraId="48986BF4" w14:textId="77777777" w:rsidR="002E7AEF" w:rsidRDefault="002E7AEF">
      <w:pPr>
        <w:pStyle w:val="BodyText"/>
        <w:ind w:firstLineChars="150" w:firstLine="325"/>
        <w:rPr>
          <w:b/>
          <w:color w:val="006FC0"/>
          <w:w w:val="90"/>
          <w:u w:val="single" w:color="006FC0"/>
        </w:rPr>
      </w:pPr>
    </w:p>
    <w:p w14:paraId="1A724D74" w14:textId="77777777" w:rsidR="002E7AEF" w:rsidRDefault="00000000">
      <w:pPr>
        <w:pStyle w:val="BodyText"/>
        <w:spacing w:line="238" w:lineRule="exact"/>
        <w:ind w:left="360"/>
        <w:jc w:val="both"/>
      </w:pPr>
      <w:r>
        <w:rPr>
          <w:b/>
          <w:color w:val="548ED4"/>
        </w:rPr>
        <w:t>Xargs</w:t>
      </w:r>
      <w:r>
        <w:rPr>
          <w:b/>
          <w:color w:val="548ED4"/>
          <w:spacing w:val="-3"/>
        </w:rPr>
        <w:t xml:space="preserve"> </w:t>
      </w:r>
      <w:r>
        <w:t>adalah</w:t>
      </w:r>
      <w:r>
        <w:rPr>
          <w:spacing w:val="-3"/>
        </w:rPr>
        <w:t xml:space="preserve"> </w:t>
      </w:r>
      <w:r>
        <w:t>salah</w:t>
      </w:r>
      <w:r>
        <w:rPr>
          <w:spacing w:val="-3"/>
        </w:rPr>
        <w:t xml:space="preserve"> </w:t>
      </w:r>
      <w:r>
        <w:t>satu</w:t>
      </w:r>
      <w:r>
        <w:rPr>
          <w:spacing w:val="-3"/>
        </w:rPr>
        <w:t xml:space="preserve"> </w:t>
      </w:r>
      <w:r>
        <w:t>perintah</w:t>
      </w:r>
      <w:r>
        <w:rPr>
          <w:spacing w:val="-3"/>
        </w:rPr>
        <w:t xml:space="preserve"> </w:t>
      </w:r>
      <w:r>
        <w:t>di</w:t>
      </w:r>
      <w:r>
        <w:rPr>
          <w:spacing w:val="-3"/>
        </w:rPr>
        <w:t xml:space="preserve"> </w:t>
      </w:r>
      <w:r>
        <w:t>Linux</w:t>
      </w:r>
      <w:r>
        <w:rPr>
          <w:spacing w:val="-2"/>
        </w:rPr>
        <w:t xml:space="preserve"> </w:t>
      </w:r>
      <w:r>
        <w:t>yang</w:t>
      </w:r>
      <w:r>
        <w:rPr>
          <w:spacing w:val="-3"/>
        </w:rPr>
        <w:t xml:space="preserve"> </w:t>
      </w:r>
      <w:r>
        <w:t>fungsinya</w:t>
      </w:r>
      <w:r>
        <w:rPr>
          <w:spacing w:val="-3"/>
        </w:rPr>
        <w:t xml:space="preserve"> </w:t>
      </w:r>
      <w:r>
        <w:t>membantu</w:t>
      </w:r>
      <w:r>
        <w:rPr>
          <w:spacing w:val="-2"/>
        </w:rPr>
        <w:t xml:space="preserve"> </w:t>
      </w:r>
      <w:r>
        <w:t>kumpulan</w:t>
      </w:r>
      <w:r>
        <w:rPr>
          <w:spacing w:val="-2"/>
        </w:rPr>
        <w:t xml:space="preserve"> </w:t>
      </w:r>
      <w:r>
        <w:t>perintah</w:t>
      </w:r>
      <w:r>
        <w:rPr>
          <w:spacing w:val="-3"/>
        </w:rPr>
        <w:t xml:space="preserve"> </w:t>
      </w:r>
      <w:r>
        <w:rPr>
          <w:spacing w:val="-2"/>
        </w:rPr>
        <w:t>pipeline</w:t>
      </w:r>
    </w:p>
    <w:p w14:paraId="2E121E81" w14:textId="77777777" w:rsidR="002E7AEF" w:rsidRDefault="00000000">
      <w:pPr>
        <w:pStyle w:val="BodyText"/>
        <w:spacing w:before="5" w:line="232" w:lineRule="auto"/>
        <w:ind w:left="360" w:right="1080"/>
        <w:jc w:val="both"/>
      </w:pPr>
      <w:r>
        <w:t xml:space="preserve">yang kompleks menjadi lebih efisien dalam pengeksekusiannya. Xargs sendiri singkatan dari </w:t>
      </w:r>
      <w:r>
        <w:rPr>
          <w:b/>
          <w:i/>
          <w:color w:val="548ED4"/>
          <w:spacing w:val="-6"/>
          <w:sz w:val="25"/>
        </w:rPr>
        <w:t>extended arguments</w:t>
      </w:r>
      <w:r>
        <w:rPr>
          <w:spacing w:val="-6"/>
        </w:rPr>
        <w:t xml:space="preserve">, artinya di sini dapat menggunakan banyak argumen sekaligus dalam pemberian </w:t>
      </w:r>
      <w:r>
        <w:t>perintahnya dan mencegah eksekusi perintah untuk setiap argumen yang diberikan.</w:t>
      </w:r>
    </w:p>
    <w:p w14:paraId="0828F9A8" w14:textId="77777777" w:rsidR="002E7AEF" w:rsidRDefault="002E7AEF">
      <w:pPr>
        <w:pStyle w:val="BodyText"/>
        <w:spacing w:before="2"/>
      </w:pPr>
    </w:p>
    <w:p w14:paraId="26FE5DC0" w14:textId="77777777" w:rsidR="002E7AEF" w:rsidRDefault="00000000">
      <w:pPr>
        <w:pStyle w:val="BodyText"/>
        <w:spacing w:line="237" w:lineRule="auto"/>
        <w:ind w:left="360" w:right="7420"/>
      </w:pPr>
      <w:r>
        <w:rPr>
          <w:spacing w:val="-4"/>
        </w:rPr>
        <w:t>Ikuti</w:t>
      </w:r>
      <w:r>
        <w:rPr>
          <w:spacing w:val="-13"/>
        </w:rPr>
        <w:t xml:space="preserve"> </w:t>
      </w:r>
      <w:r>
        <w:rPr>
          <w:spacing w:val="-4"/>
        </w:rPr>
        <w:t>langkah-langkah</w:t>
      </w:r>
      <w:r>
        <w:rPr>
          <w:spacing w:val="-11"/>
        </w:rPr>
        <w:t xml:space="preserve"> </w:t>
      </w:r>
      <w:r>
        <w:rPr>
          <w:spacing w:val="-4"/>
        </w:rPr>
        <w:t xml:space="preserve">ini: </w:t>
      </w:r>
      <w:r>
        <w:t>CARA I</w:t>
      </w:r>
    </w:p>
    <w:p w14:paraId="075F5FAD" w14:textId="77777777" w:rsidR="002E7AEF" w:rsidRDefault="00000000">
      <w:pPr>
        <w:pStyle w:val="ListParagraph"/>
        <w:numPr>
          <w:ilvl w:val="0"/>
          <w:numId w:val="8"/>
        </w:numPr>
        <w:tabs>
          <w:tab w:val="left" w:pos="1078"/>
        </w:tabs>
        <w:spacing w:before="11"/>
        <w:ind w:left="1078" w:hanging="358"/>
        <w:rPr>
          <w:b/>
          <w:sz w:val="24"/>
        </w:rPr>
      </w:pPr>
      <w:r>
        <w:rPr>
          <w:b/>
          <w:color w:val="FF0000"/>
          <w:sz w:val="24"/>
        </w:rPr>
        <w:t>mkdir</w:t>
      </w:r>
      <w:r>
        <w:rPr>
          <w:b/>
          <w:color w:val="FF0000"/>
          <w:spacing w:val="-3"/>
          <w:sz w:val="24"/>
        </w:rPr>
        <w:t xml:space="preserve"> </w:t>
      </w:r>
      <w:r>
        <w:rPr>
          <w:b/>
          <w:color w:val="FF0000"/>
          <w:sz w:val="24"/>
        </w:rPr>
        <w:t>DirBaru</w:t>
      </w:r>
      <w:r>
        <w:rPr>
          <w:b/>
          <w:color w:val="FF0000"/>
          <w:spacing w:val="49"/>
          <w:sz w:val="24"/>
        </w:rPr>
        <w:t xml:space="preserve"> </w:t>
      </w:r>
      <w:r>
        <w:rPr>
          <w:rFonts w:ascii="Symbol" w:hAnsi="Symbol"/>
          <w:sz w:val="32"/>
        </w:rPr>
        <w:t></w:t>
      </w:r>
      <w:r>
        <w:rPr>
          <w:rFonts w:ascii="Times New Roman" w:hAnsi="Times New Roman"/>
          <w:spacing w:val="24"/>
          <w:sz w:val="32"/>
        </w:rPr>
        <w:t xml:space="preserve"> </w:t>
      </w:r>
      <w:r>
        <w:rPr>
          <w:b/>
          <w:spacing w:val="-2"/>
          <w:sz w:val="24"/>
        </w:rPr>
        <w:t>enter</w:t>
      </w:r>
    </w:p>
    <w:p w14:paraId="70E629EA" w14:textId="77777777" w:rsidR="002E7AEF" w:rsidRDefault="00000000">
      <w:pPr>
        <w:pStyle w:val="ListParagraph"/>
        <w:numPr>
          <w:ilvl w:val="0"/>
          <w:numId w:val="8"/>
        </w:numPr>
        <w:tabs>
          <w:tab w:val="left" w:pos="1078"/>
        </w:tabs>
        <w:spacing w:line="391" w:lineRule="exact"/>
        <w:ind w:left="1078" w:hanging="358"/>
        <w:rPr>
          <w:b/>
          <w:sz w:val="24"/>
        </w:rPr>
      </w:pPr>
      <w:r>
        <w:rPr>
          <w:b/>
          <w:color w:val="FF0000"/>
          <w:sz w:val="24"/>
        </w:rPr>
        <w:t>cd</w:t>
      </w:r>
      <w:r>
        <w:rPr>
          <w:b/>
          <w:color w:val="FF0000"/>
          <w:spacing w:val="-2"/>
          <w:sz w:val="24"/>
        </w:rPr>
        <w:t xml:space="preserve"> </w:t>
      </w:r>
      <w:r>
        <w:rPr>
          <w:b/>
          <w:color w:val="FF0000"/>
          <w:sz w:val="24"/>
        </w:rPr>
        <w:t>DirBaru</w:t>
      </w:r>
      <w:r>
        <w:rPr>
          <w:b/>
          <w:color w:val="FF0000"/>
          <w:spacing w:val="62"/>
          <w:sz w:val="24"/>
        </w:rPr>
        <w:t xml:space="preserve"> </w:t>
      </w:r>
      <w:r>
        <w:rPr>
          <w:rFonts w:ascii="Symbol" w:hAnsi="Symbol"/>
          <w:sz w:val="32"/>
        </w:rPr>
        <w:t></w:t>
      </w:r>
      <w:r>
        <w:rPr>
          <w:rFonts w:ascii="Times New Roman" w:hAnsi="Times New Roman"/>
          <w:spacing w:val="25"/>
          <w:sz w:val="32"/>
        </w:rPr>
        <w:t xml:space="preserve"> </w:t>
      </w:r>
      <w:r>
        <w:rPr>
          <w:b/>
          <w:spacing w:val="-4"/>
          <w:sz w:val="24"/>
        </w:rPr>
        <w:t>enter</w:t>
      </w:r>
    </w:p>
    <w:p w14:paraId="48E2ED71" w14:textId="77777777" w:rsidR="002E7AEF" w:rsidRPr="00390C82" w:rsidRDefault="00000000">
      <w:pPr>
        <w:pStyle w:val="ListParagraph"/>
        <w:numPr>
          <w:ilvl w:val="0"/>
          <w:numId w:val="8"/>
        </w:numPr>
        <w:tabs>
          <w:tab w:val="left" w:pos="1078"/>
        </w:tabs>
        <w:ind w:left="1078" w:hanging="358"/>
        <w:rPr>
          <w:b/>
          <w:sz w:val="24"/>
        </w:rPr>
      </w:pPr>
      <w:r>
        <w:rPr>
          <w:b/>
          <w:color w:val="FF0000"/>
          <w:sz w:val="24"/>
        </w:rPr>
        <w:t>mkdir</w:t>
      </w:r>
      <w:r>
        <w:rPr>
          <w:b/>
          <w:color w:val="FF0000"/>
          <w:spacing w:val="-3"/>
          <w:sz w:val="24"/>
        </w:rPr>
        <w:t xml:space="preserve"> </w:t>
      </w:r>
      <w:r>
        <w:rPr>
          <w:b/>
          <w:color w:val="FF0000"/>
          <w:sz w:val="24"/>
        </w:rPr>
        <w:t>Satu</w:t>
      </w:r>
      <w:r>
        <w:rPr>
          <w:b/>
          <w:color w:val="FF0000"/>
          <w:spacing w:val="62"/>
          <w:sz w:val="24"/>
        </w:rPr>
        <w:t xml:space="preserve"> </w:t>
      </w:r>
      <w:r>
        <w:rPr>
          <w:rFonts w:ascii="Symbol" w:hAnsi="Symbol"/>
          <w:sz w:val="32"/>
        </w:rPr>
        <w:t></w:t>
      </w:r>
      <w:r>
        <w:rPr>
          <w:rFonts w:ascii="Times New Roman" w:hAnsi="Times New Roman"/>
          <w:spacing w:val="26"/>
          <w:sz w:val="32"/>
        </w:rPr>
        <w:t xml:space="preserve"> </w:t>
      </w:r>
      <w:r>
        <w:rPr>
          <w:b/>
          <w:spacing w:val="-4"/>
          <w:sz w:val="24"/>
        </w:rPr>
        <w:t>enter</w:t>
      </w:r>
    </w:p>
    <w:p w14:paraId="0434CEB3" w14:textId="77777777" w:rsidR="00390C82" w:rsidRDefault="00390C82" w:rsidP="00390C82">
      <w:pPr>
        <w:pStyle w:val="ListParagraph"/>
        <w:tabs>
          <w:tab w:val="left" w:pos="1078"/>
        </w:tabs>
        <w:ind w:left="1078" w:firstLine="0"/>
        <w:rPr>
          <w:b/>
          <w:sz w:val="24"/>
        </w:rPr>
      </w:pPr>
    </w:p>
    <w:p w14:paraId="642466B6" w14:textId="77777777" w:rsidR="002E7AEF" w:rsidRDefault="002E7AEF">
      <w:pPr>
        <w:pStyle w:val="ListParagraph"/>
        <w:rPr>
          <w:b/>
          <w:sz w:val="24"/>
        </w:rPr>
        <w:sectPr w:rsidR="002E7AEF">
          <w:pgSz w:w="12240" w:h="15840"/>
          <w:pgMar w:top="1540" w:right="360" w:bottom="1280" w:left="1080" w:header="0" w:footer="1093" w:gutter="0"/>
          <w:cols w:space="720"/>
        </w:sectPr>
      </w:pPr>
    </w:p>
    <w:p w14:paraId="7DC822A6" w14:textId="77777777" w:rsidR="00390C82" w:rsidRDefault="00390C82" w:rsidP="00390C82">
      <w:pPr>
        <w:pStyle w:val="ListParagraph"/>
        <w:numPr>
          <w:ilvl w:val="0"/>
          <w:numId w:val="8"/>
        </w:numPr>
        <w:tabs>
          <w:tab w:val="left" w:pos="1078"/>
        </w:tabs>
        <w:spacing w:before="2"/>
        <w:ind w:left="1078" w:hanging="358"/>
        <w:rPr>
          <w:b/>
          <w:sz w:val="24"/>
        </w:rPr>
      </w:pPr>
      <w:r>
        <w:rPr>
          <w:b/>
          <w:color w:val="FF0000"/>
          <w:sz w:val="24"/>
        </w:rPr>
        <w:lastRenderedPageBreak/>
        <w:t>mkdir</w:t>
      </w:r>
      <w:r>
        <w:rPr>
          <w:b/>
          <w:color w:val="FF0000"/>
          <w:spacing w:val="-3"/>
          <w:sz w:val="24"/>
        </w:rPr>
        <w:t xml:space="preserve"> </w:t>
      </w:r>
      <w:r>
        <w:rPr>
          <w:b/>
          <w:color w:val="FF0000"/>
          <w:sz w:val="24"/>
        </w:rPr>
        <w:t>Dua</w:t>
      </w:r>
      <w:r>
        <w:rPr>
          <w:b/>
          <w:color w:val="FF0000"/>
          <w:spacing w:val="65"/>
          <w:sz w:val="24"/>
        </w:rPr>
        <w:t xml:space="preserve"> </w:t>
      </w:r>
      <w:r>
        <w:rPr>
          <w:rFonts w:ascii="Symbol" w:hAnsi="Symbol"/>
          <w:sz w:val="32"/>
        </w:rPr>
        <w:t></w:t>
      </w:r>
      <w:r>
        <w:rPr>
          <w:rFonts w:ascii="Times New Roman" w:hAnsi="Times New Roman"/>
          <w:spacing w:val="25"/>
          <w:sz w:val="32"/>
        </w:rPr>
        <w:t xml:space="preserve"> </w:t>
      </w:r>
      <w:r>
        <w:rPr>
          <w:b/>
          <w:spacing w:val="-4"/>
          <w:sz w:val="24"/>
        </w:rPr>
        <w:t>enter</w:t>
      </w:r>
    </w:p>
    <w:p w14:paraId="2EC95B81" w14:textId="7651D042" w:rsidR="00390C82" w:rsidRPr="00390C82" w:rsidRDefault="00390C82" w:rsidP="00390C82">
      <w:pPr>
        <w:pStyle w:val="ListParagraph"/>
        <w:numPr>
          <w:ilvl w:val="0"/>
          <w:numId w:val="8"/>
        </w:numPr>
        <w:tabs>
          <w:tab w:val="left" w:pos="1078"/>
        </w:tabs>
        <w:spacing w:before="115" w:line="240" w:lineRule="auto"/>
        <w:ind w:left="1078" w:hanging="358"/>
        <w:rPr>
          <w:b/>
          <w:sz w:val="24"/>
        </w:rPr>
      </w:pPr>
      <w:r w:rsidRPr="00390C82">
        <w:rPr>
          <w:b/>
          <w:color w:val="FF0000"/>
          <w:sz w:val="24"/>
        </w:rPr>
        <w:t>mkdir</w:t>
      </w:r>
      <w:r w:rsidRPr="00390C82">
        <w:rPr>
          <w:b/>
          <w:color w:val="FF0000"/>
          <w:spacing w:val="-4"/>
          <w:sz w:val="24"/>
        </w:rPr>
        <w:t xml:space="preserve"> </w:t>
      </w:r>
      <w:r w:rsidRPr="00390C82">
        <w:rPr>
          <w:b/>
          <w:color w:val="FF0000"/>
          <w:sz w:val="24"/>
        </w:rPr>
        <w:t>Tiga</w:t>
      </w:r>
      <w:r w:rsidRPr="00390C82">
        <w:rPr>
          <w:b/>
          <w:color w:val="FF0000"/>
          <w:spacing w:val="15"/>
          <w:sz w:val="24"/>
        </w:rPr>
        <w:t xml:space="preserve"> </w:t>
      </w:r>
      <w:r w:rsidRPr="00390C82">
        <w:rPr>
          <w:rFonts w:ascii="Symbol" w:hAnsi="Symbol"/>
          <w:sz w:val="32"/>
        </w:rPr>
        <w:t></w:t>
      </w:r>
      <w:r w:rsidRPr="00390C82">
        <w:rPr>
          <w:rFonts w:ascii="Times New Roman" w:hAnsi="Times New Roman"/>
          <w:spacing w:val="24"/>
          <w:sz w:val="32"/>
        </w:rPr>
        <w:t xml:space="preserve"> </w:t>
      </w:r>
      <w:r w:rsidRPr="00390C82">
        <w:rPr>
          <w:b/>
          <w:spacing w:val="-4"/>
          <w:sz w:val="24"/>
        </w:rPr>
        <w:t>enter</w:t>
      </w:r>
    </w:p>
    <w:p w14:paraId="63853D17" w14:textId="1678AE74" w:rsidR="002E7AEF" w:rsidRDefault="00000000">
      <w:pPr>
        <w:pStyle w:val="ListParagraph"/>
        <w:numPr>
          <w:ilvl w:val="0"/>
          <w:numId w:val="8"/>
        </w:numPr>
        <w:tabs>
          <w:tab w:val="left" w:pos="1078"/>
        </w:tabs>
        <w:spacing w:before="115" w:line="240" w:lineRule="auto"/>
        <w:ind w:left="1078" w:hanging="358"/>
        <w:rPr>
          <w:b/>
          <w:sz w:val="24"/>
        </w:rPr>
      </w:pPr>
      <w:r>
        <w:rPr>
          <w:b/>
          <w:color w:val="FF0000"/>
          <w:sz w:val="24"/>
        </w:rPr>
        <w:t>ls</w:t>
      </w:r>
      <w:r>
        <w:rPr>
          <w:b/>
          <w:color w:val="FF0000"/>
          <w:spacing w:val="64"/>
          <w:sz w:val="24"/>
        </w:rPr>
        <w:t xml:space="preserve"> </w:t>
      </w:r>
      <w:r>
        <w:rPr>
          <w:rFonts w:ascii="Symbol" w:hAnsi="Symbol"/>
          <w:sz w:val="32"/>
        </w:rPr>
        <w:t></w:t>
      </w:r>
      <w:r>
        <w:rPr>
          <w:rFonts w:ascii="Times New Roman" w:hAnsi="Times New Roman"/>
          <w:spacing w:val="28"/>
          <w:sz w:val="32"/>
        </w:rPr>
        <w:t xml:space="preserve"> </w:t>
      </w:r>
      <w:r>
        <w:rPr>
          <w:b/>
          <w:spacing w:val="-2"/>
          <w:sz w:val="24"/>
        </w:rPr>
        <w:t>enter</w:t>
      </w:r>
    </w:p>
    <w:p w14:paraId="0985878E" w14:textId="77777777" w:rsidR="002E7AEF" w:rsidRDefault="00000000">
      <w:pPr>
        <w:pStyle w:val="BodyText"/>
        <w:spacing w:before="260"/>
        <w:ind w:left="360"/>
      </w:pPr>
      <w:r>
        <w:rPr>
          <w:spacing w:val="-4"/>
        </w:rPr>
        <w:t>CARA</w:t>
      </w:r>
      <w:r>
        <w:rPr>
          <w:spacing w:val="-10"/>
        </w:rPr>
        <w:t xml:space="preserve"> </w:t>
      </w:r>
      <w:r>
        <w:rPr>
          <w:spacing w:val="-5"/>
        </w:rPr>
        <w:t>II</w:t>
      </w:r>
    </w:p>
    <w:p w14:paraId="62AE1126" w14:textId="77777777" w:rsidR="002E7AEF" w:rsidRDefault="00000000">
      <w:pPr>
        <w:pStyle w:val="BodyText"/>
        <w:spacing w:before="11"/>
        <w:ind w:left="360"/>
      </w:pPr>
      <w:r>
        <w:t>pastikan</w:t>
      </w:r>
      <w:r>
        <w:rPr>
          <w:spacing w:val="-13"/>
        </w:rPr>
        <w:t xml:space="preserve"> </w:t>
      </w:r>
      <w:r>
        <w:t>direktori</w:t>
      </w:r>
      <w:r>
        <w:rPr>
          <w:spacing w:val="-13"/>
        </w:rPr>
        <w:t xml:space="preserve"> </w:t>
      </w:r>
      <w:r>
        <w:t>aktif</w:t>
      </w:r>
      <w:r>
        <w:rPr>
          <w:spacing w:val="-12"/>
        </w:rPr>
        <w:t xml:space="preserve"> </w:t>
      </w:r>
      <w:r>
        <w:t>Anda</w:t>
      </w:r>
      <w:r>
        <w:rPr>
          <w:spacing w:val="-12"/>
        </w:rPr>
        <w:t xml:space="preserve"> </w:t>
      </w:r>
      <w:r>
        <w:t>masih</w:t>
      </w:r>
      <w:r>
        <w:rPr>
          <w:spacing w:val="-13"/>
        </w:rPr>
        <w:t xml:space="preserve"> </w:t>
      </w:r>
      <w:r>
        <w:t>berada</w:t>
      </w:r>
      <w:r>
        <w:rPr>
          <w:spacing w:val="-12"/>
        </w:rPr>
        <w:t xml:space="preserve"> </w:t>
      </w:r>
      <w:r>
        <w:t>di</w:t>
      </w:r>
      <w:r>
        <w:rPr>
          <w:spacing w:val="-12"/>
        </w:rPr>
        <w:t xml:space="preserve"> </w:t>
      </w:r>
      <w:r>
        <w:t>direktori</w:t>
      </w:r>
      <w:r>
        <w:rPr>
          <w:spacing w:val="-11"/>
        </w:rPr>
        <w:t xml:space="preserve"> </w:t>
      </w:r>
      <w:r>
        <w:rPr>
          <w:rFonts w:ascii="Cambria"/>
          <w:b/>
          <w:color w:val="FF0000"/>
          <w:spacing w:val="-2"/>
        </w:rPr>
        <w:t>DirBaru</w:t>
      </w:r>
      <w:r>
        <w:rPr>
          <w:spacing w:val="-2"/>
        </w:rPr>
        <w:t>!</w:t>
      </w:r>
    </w:p>
    <w:p w14:paraId="4AD4D258" w14:textId="77777777" w:rsidR="002E7AEF" w:rsidRDefault="00000000">
      <w:pPr>
        <w:pStyle w:val="ListParagraph"/>
        <w:numPr>
          <w:ilvl w:val="0"/>
          <w:numId w:val="9"/>
        </w:numPr>
        <w:tabs>
          <w:tab w:val="left" w:pos="1078"/>
        </w:tabs>
        <w:spacing w:before="9" w:line="240" w:lineRule="auto"/>
        <w:ind w:left="1078" w:hanging="358"/>
        <w:rPr>
          <w:b/>
          <w:sz w:val="24"/>
        </w:rPr>
      </w:pPr>
      <w:r>
        <w:rPr>
          <w:b/>
          <w:color w:val="FF0000"/>
          <w:sz w:val="24"/>
        </w:rPr>
        <w:t>echo</w:t>
      </w:r>
      <w:r>
        <w:rPr>
          <w:b/>
          <w:color w:val="FF0000"/>
          <w:spacing w:val="-3"/>
          <w:sz w:val="24"/>
        </w:rPr>
        <w:t xml:space="preserve"> </w:t>
      </w:r>
      <w:r>
        <w:rPr>
          <w:b/>
          <w:color w:val="FF0000"/>
          <w:sz w:val="24"/>
        </w:rPr>
        <w:t>Empat</w:t>
      </w:r>
      <w:r>
        <w:rPr>
          <w:b/>
          <w:color w:val="FF0000"/>
          <w:spacing w:val="50"/>
          <w:sz w:val="24"/>
        </w:rPr>
        <w:t xml:space="preserve"> </w:t>
      </w:r>
      <w:r>
        <w:rPr>
          <w:b/>
          <w:color w:val="FF0000"/>
          <w:sz w:val="24"/>
        </w:rPr>
        <w:t>Lima</w:t>
      </w:r>
      <w:r>
        <w:rPr>
          <w:b/>
          <w:color w:val="FF0000"/>
          <w:spacing w:val="50"/>
          <w:sz w:val="24"/>
        </w:rPr>
        <w:t xml:space="preserve"> </w:t>
      </w:r>
      <w:r>
        <w:rPr>
          <w:b/>
          <w:color w:val="FF0000"/>
          <w:sz w:val="24"/>
        </w:rPr>
        <w:t>Enam</w:t>
      </w:r>
      <w:r>
        <w:rPr>
          <w:b/>
          <w:color w:val="FF0000"/>
          <w:spacing w:val="-2"/>
          <w:sz w:val="24"/>
        </w:rPr>
        <w:t xml:space="preserve"> </w:t>
      </w:r>
      <w:r>
        <w:rPr>
          <w:b/>
          <w:color w:val="FF0000"/>
          <w:sz w:val="24"/>
        </w:rPr>
        <w:t>|</w:t>
      </w:r>
      <w:r>
        <w:rPr>
          <w:b/>
          <w:color w:val="FF0000"/>
          <w:spacing w:val="-3"/>
          <w:sz w:val="24"/>
        </w:rPr>
        <w:t xml:space="preserve"> </w:t>
      </w:r>
      <w:r>
        <w:rPr>
          <w:b/>
          <w:color w:val="FF0000"/>
          <w:sz w:val="24"/>
        </w:rPr>
        <w:t>xargs</w:t>
      </w:r>
      <w:r>
        <w:rPr>
          <w:b/>
          <w:color w:val="FF0000"/>
          <w:spacing w:val="-2"/>
          <w:sz w:val="24"/>
        </w:rPr>
        <w:t xml:space="preserve"> </w:t>
      </w:r>
      <w:r>
        <w:rPr>
          <w:b/>
          <w:color w:val="FF0000"/>
          <w:sz w:val="24"/>
        </w:rPr>
        <w:t>mkdir</w:t>
      </w:r>
      <w:r>
        <w:rPr>
          <w:b/>
          <w:color w:val="FF0000"/>
          <w:spacing w:val="5"/>
          <w:sz w:val="24"/>
        </w:rPr>
        <w:t xml:space="preserve"> </w:t>
      </w:r>
      <w:r>
        <w:rPr>
          <w:rFonts w:ascii="Symbol" w:hAnsi="Symbol"/>
          <w:sz w:val="32"/>
        </w:rPr>
        <w:t></w:t>
      </w:r>
      <w:r>
        <w:rPr>
          <w:rFonts w:ascii="Times New Roman" w:hAnsi="Times New Roman"/>
          <w:spacing w:val="26"/>
          <w:sz w:val="32"/>
        </w:rPr>
        <w:t xml:space="preserve"> </w:t>
      </w:r>
      <w:r>
        <w:rPr>
          <w:b/>
          <w:spacing w:val="-4"/>
          <w:sz w:val="24"/>
        </w:rPr>
        <w:t>enter</w:t>
      </w:r>
    </w:p>
    <w:p w14:paraId="61965741" w14:textId="77777777" w:rsidR="002E7AEF" w:rsidRDefault="00000000">
      <w:pPr>
        <w:pStyle w:val="ListParagraph"/>
        <w:numPr>
          <w:ilvl w:val="0"/>
          <w:numId w:val="9"/>
        </w:numPr>
        <w:tabs>
          <w:tab w:val="left" w:pos="1078"/>
        </w:tabs>
        <w:spacing w:before="1" w:line="240" w:lineRule="auto"/>
        <w:ind w:left="1078" w:hanging="358"/>
        <w:rPr>
          <w:b/>
          <w:sz w:val="24"/>
        </w:rPr>
      </w:pPr>
      <w:r>
        <w:rPr>
          <w:b/>
          <w:color w:val="FF0000"/>
          <w:sz w:val="24"/>
        </w:rPr>
        <w:t>ls</w:t>
      </w:r>
      <w:r>
        <w:rPr>
          <w:b/>
          <w:color w:val="FF0000"/>
          <w:spacing w:val="6"/>
          <w:sz w:val="24"/>
        </w:rPr>
        <w:t xml:space="preserve"> </w:t>
      </w:r>
      <w:r>
        <w:rPr>
          <w:rFonts w:ascii="Symbol" w:hAnsi="Symbol"/>
          <w:sz w:val="32"/>
        </w:rPr>
        <w:t></w:t>
      </w:r>
      <w:r>
        <w:rPr>
          <w:rFonts w:ascii="Times New Roman" w:hAnsi="Times New Roman"/>
          <w:spacing w:val="27"/>
          <w:sz w:val="32"/>
        </w:rPr>
        <w:t xml:space="preserve"> </w:t>
      </w:r>
      <w:r>
        <w:rPr>
          <w:b/>
          <w:spacing w:val="-4"/>
          <w:sz w:val="24"/>
        </w:rPr>
        <w:t>enter</w:t>
      </w:r>
    </w:p>
    <w:p w14:paraId="5F9E37EC" w14:textId="77777777" w:rsidR="002E7AEF" w:rsidRDefault="00000000">
      <w:pPr>
        <w:pStyle w:val="BodyText"/>
        <w:spacing w:before="260"/>
        <w:ind w:left="1068"/>
      </w:pPr>
      <w:r>
        <w:t>screenshot</w:t>
      </w:r>
      <w:r>
        <w:rPr>
          <w:spacing w:val="25"/>
        </w:rPr>
        <w:t xml:space="preserve"> </w:t>
      </w:r>
      <w:r>
        <w:t>hasilnya</w:t>
      </w:r>
      <w:r>
        <w:rPr>
          <w:spacing w:val="26"/>
        </w:rPr>
        <w:t xml:space="preserve"> </w:t>
      </w:r>
      <w:r>
        <w:t>dan</w:t>
      </w:r>
      <w:r>
        <w:rPr>
          <w:spacing w:val="28"/>
        </w:rPr>
        <w:t xml:space="preserve"> </w:t>
      </w:r>
      <w:r>
        <w:t>jelaskan</w:t>
      </w:r>
      <w:r>
        <w:rPr>
          <w:spacing w:val="25"/>
        </w:rPr>
        <w:t xml:space="preserve"> </w:t>
      </w:r>
      <w:r>
        <w:t>informasi</w:t>
      </w:r>
      <w:r>
        <w:rPr>
          <w:spacing w:val="24"/>
        </w:rPr>
        <w:t xml:space="preserve"> </w:t>
      </w:r>
      <w:r>
        <w:t>apa</w:t>
      </w:r>
      <w:r>
        <w:rPr>
          <w:spacing w:val="25"/>
        </w:rPr>
        <w:t xml:space="preserve"> </w:t>
      </w:r>
      <w:r>
        <w:t>yang</w:t>
      </w:r>
      <w:r>
        <w:rPr>
          <w:spacing w:val="25"/>
        </w:rPr>
        <w:t xml:space="preserve"> </w:t>
      </w:r>
      <w:r>
        <w:t>didapat</w:t>
      </w:r>
      <w:r>
        <w:rPr>
          <w:spacing w:val="29"/>
        </w:rPr>
        <w:t xml:space="preserve"> </w:t>
      </w:r>
      <w:r>
        <w:t>dan</w:t>
      </w:r>
      <w:r>
        <w:rPr>
          <w:spacing w:val="25"/>
        </w:rPr>
        <w:t xml:space="preserve"> </w:t>
      </w:r>
      <w:r>
        <w:t>lihat</w:t>
      </w:r>
      <w:r>
        <w:rPr>
          <w:spacing w:val="25"/>
        </w:rPr>
        <w:t xml:space="preserve"> </w:t>
      </w:r>
      <w:r>
        <w:t>isi</w:t>
      </w:r>
      <w:r>
        <w:rPr>
          <w:spacing w:val="26"/>
        </w:rPr>
        <w:t xml:space="preserve"> </w:t>
      </w:r>
      <w:r>
        <w:t>dari</w:t>
      </w:r>
      <w:r>
        <w:rPr>
          <w:spacing w:val="24"/>
        </w:rPr>
        <w:t xml:space="preserve"> </w:t>
      </w:r>
      <w:r>
        <w:rPr>
          <w:spacing w:val="-2"/>
        </w:rPr>
        <w:t>direktori</w:t>
      </w:r>
    </w:p>
    <w:p w14:paraId="53D4345F" w14:textId="77777777" w:rsidR="002E7AEF" w:rsidRDefault="00000000">
      <w:pPr>
        <w:spacing w:before="11" w:line="280" w:lineRule="exact"/>
        <w:ind w:left="1068"/>
        <w:rPr>
          <w:sz w:val="24"/>
        </w:rPr>
      </w:pPr>
      <w:r>
        <w:rPr>
          <w:rFonts w:ascii="Cambria"/>
          <w:b/>
          <w:color w:val="FF0000"/>
          <w:spacing w:val="-2"/>
          <w:sz w:val="24"/>
        </w:rPr>
        <w:t>DirBaru</w:t>
      </w:r>
      <w:r>
        <w:rPr>
          <w:spacing w:val="-2"/>
          <w:sz w:val="24"/>
        </w:rPr>
        <w:t>!</w:t>
      </w:r>
    </w:p>
    <w:p w14:paraId="6499D67D" w14:textId="77777777" w:rsidR="00390C82" w:rsidRDefault="00000000" w:rsidP="00390C82">
      <w:pPr>
        <w:pStyle w:val="BodyText"/>
        <w:spacing w:before="260"/>
        <w:ind w:left="1080" w:right="1161"/>
        <w:jc w:val="both"/>
        <w:rPr>
          <w:lang w:val="en-US"/>
        </w:rPr>
      </w:pPr>
      <w:r>
        <w:rPr>
          <w:b/>
          <w:bCs/>
          <w:lang w:val="en-US"/>
        </w:rPr>
        <w:t xml:space="preserve">Penjelasan : </w:t>
      </w:r>
      <w:r w:rsidR="00390C82" w:rsidRPr="00390C82">
        <w:rPr>
          <w:lang w:val="en-US"/>
        </w:rPr>
        <w:t xml:space="preserve">Pada CARA I, direktori DirBaru diisi secara manual menggunakan beberapa perintah mkdir terpisah sehingga terbentuk folder: Satu, Dua, dan Tiga. Ketika dilakukan ls, terlihat ketiga direktori tersebut. </w:t>
      </w:r>
    </w:p>
    <w:p w14:paraId="0EE9FFF9" w14:textId="7CC659EA" w:rsidR="002E7AEF" w:rsidRDefault="00390C82" w:rsidP="00390C82">
      <w:pPr>
        <w:pStyle w:val="BodyText"/>
        <w:spacing w:before="260"/>
        <w:ind w:left="1080" w:right="1161"/>
        <w:jc w:val="both"/>
        <w:rPr>
          <w:lang w:val="en-US"/>
        </w:rPr>
      </w:pPr>
      <w:r w:rsidRPr="00390C82">
        <w:rPr>
          <w:lang w:val="en-US"/>
        </w:rPr>
        <w:t>Pada CARA</w:t>
      </w:r>
      <w:r>
        <w:rPr>
          <w:lang w:val="en-US"/>
        </w:rPr>
        <w:t xml:space="preserve"> </w:t>
      </w:r>
      <w:r w:rsidRPr="00390C82">
        <w:rPr>
          <w:lang w:val="en-US"/>
        </w:rPr>
        <w:t>II, perintah echo empat lima enam | xargs mkdir membuat tiga direktori baru (empat, lima, enam) secara otomatis sekaligus menggunakan input dari echo. Xargs membaca kata-kata yang diberikan dan menjalankan mkdir untuk masing-masing argumen tanpa harus mengetik mkdir berulang-ulang. Hasil ls menunjukkan isi DirBaru sudah bertambah menjadi: dua, empat, enam, lima, satu, tiga.</w:t>
      </w:r>
    </w:p>
    <w:p w14:paraId="420DB6AB" w14:textId="77777777" w:rsidR="002E7AEF" w:rsidRDefault="00000000">
      <w:pPr>
        <w:pStyle w:val="BodyText"/>
        <w:ind w:left="1083"/>
        <w:jc w:val="center"/>
        <w:rPr>
          <w:lang w:val="en-US"/>
        </w:rPr>
      </w:pPr>
      <w:r>
        <w:rPr>
          <w:noProof/>
        </w:rPr>
        <w:drawing>
          <wp:inline distT="0" distB="0" distL="114300" distR="114300" wp14:anchorId="75249B52" wp14:editId="5E86DAB4">
            <wp:extent cx="4744085" cy="2305050"/>
            <wp:effectExtent l="0" t="0" r="0" b="0"/>
            <wp:docPr id="1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7"/>
                    <pic:cNvPicPr>
                      <a:picLocks noChangeAspect="1"/>
                    </pic:cNvPicPr>
                  </pic:nvPicPr>
                  <pic:blipFill rotWithShape="1">
                    <a:blip r:embed="rId41"/>
                    <a:srcRect b="42207"/>
                    <a:stretch>
                      <a:fillRect/>
                    </a:stretch>
                  </pic:blipFill>
                  <pic:spPr bwMode="auto">
                    <a:xfrm>
                      <a:off x="0" y="0"/>
                      <a:ext cx="4744085" cy="2305050"/>
                    </a:xfrm>
                    <a:prstGeom prst="rect">
                      <a:avLst/>
                    </a:prstGeom>
                    <a:noFill/>
                    <a:ln>
                      <a:noFill/>
                    </a:ln>
                    <a:extLst>
                      <a:ext uri="{53640926-AAD7-44D8-BBD7-CCE9431645EC}">
                        <a14:shadowObscured xmlns:a14="http://schemas.microsoft.com/office/drawing/2010/main"/>
                      </a:ext>
                    </a:extLst>
                  </pic:spPr>
                </pic:pic>
              </a:graphicData>
            </a:graphic>
          </wp:inline>
        </w:drawing>
      </w:r>
    </w:p>
    <w:p w14:paraId="23259557" w14:textId="77777777" w:rsidR="002E7AEF" w:rsidRDefault="00000000">
      <w:pPr>
        <w:pStyle w:val="BodyText"/>
        <w:ind w:left="1083"/>
        <w:jc w:val="center"/>
        <w:rPr>
          <w:lang w:val="en-US"/>
        </w:rPr>
      </w:pPr>
      <w:r>
        <w:rPr>
          <w:lang w:val="en-US"/>
        </w:rPr>
        <w:t>Gambar 8.</w:t>
      </w:r>
    </w:p>
    <w:p w14:paraId="53871A45" w14:textId="77777777" w:rsidR="002E7AEF" w:rsidRDefault="002E7AEF">
      <w:pPr>
        <w:pStyle w:val="BodyText"/>
        <w:spacing w:before="239"/>
      </w:pPr>
    </w:p>
    <w:p w14:paraId="4EB839D9" w14:textId="77777777" w:rsidR="00390C82" w:rsidRDefault="00390C82">
      <w:pPr>
        <w:pStyle w:val="BodyText"/>
        <w:spacing w:before="239"/>
      </w:pPr>
    </w:p>
    <w:p w14:paraId="0D020E29" w14:textId="77777777" w:rsidR="00390C82" w:rsidRDefault="00390C82">
      <w:pPr>
        <w:pStyle w:val="BodyText"/>
        <w:spacing w:before="239"/>
      </w:pPr>
    </w:p>
    <w:p w14:paraId="6C8BA670" w14:textId="77777777" w:rsidR="00390C82" w:rsidRDefault="00390C82">
      <w:pPr>
        <w:pStyle w:val="BodyText"/>
        <w:spacing w:before="239"/>
      </w:pPr>
    </w:p>
    <w:p w14:paraId="09C22A2C" w14:textId="77777777" w:rsidR="00390C82" w:rsidRDefault="00390C82">
      <w:pPr>
        <w:pStyle w:val="BodyText"/>
        <w:spacing w:before="239"/>
      </w:pPr>
    </w:p>
    <w:p w14:paraId="01079905" w14:textId="77777777" w:rsidR="002E7AEF" w:rsidRDefault="00000000">
      <w:pPr>
        <w:pStyle w:val="BodyText"/>
        <w:spacing w:before="1"/>
        <w:ind w:left="360"/>
      </w:pPr>
      <w:r>
        <w:rPr>
          <w:spacing w:val="-2"/>
          <w:u w:val="single"/>
        </w:rPr>
        <w:t>KESIMPULAN:</w:t>
      </w:r>
    </w:p>
    <w:p w14:paraId="1B860107" w14:textId="77777777" w:rsidR="002E7AEF" w:rsidRDefault="00000000">
      <w:pPr>
        <w:pStyle w:val="BodyText"/>
        <w:spacing w:before="237"/>
        <w:ind w:left="360"/>
      </w:pPr>
      <w:r>
        <w:t>Berikan</w:t>
      </w:r>
      <w:r>
        <w:rPr>
          <w:spacing w:val="-9"/>
        </w:rPr>
        <w:t xml:space="preserve"> </w:t>
      </w:r>
      <w:r>
        <w:t>kesimpulan</w:t>
      </w:r>
      <w:r>
        <w:rPr>
          <w:spacing w:val="-7"/>
        </w:rPr>
        <w:t xml:space="preserve"> </w:t>
      </w:r>
      <w:r>
        <w:t>Anda</w:t>
      </w:r>
      <w:r>
        <w:rPr>
          <w:spacing w:val="-9"/>
        </w:rPr>
        <w:t xml:space="preserve"> </w:t>
      </w:r>
      <w:r>
        <w:t>dari</w:t>
      </w:r>
      <w:r>
        <w:rPr>
          <w:spacing w:val="-9"/>
        </w:rPr>
        <w:t xml:space="preserve"> </w:t>
      </w:r>
      <w:r>
        <w:t>praktikum</w:t>
      </w:r>
      <w:r>
        <w:rPr>
          <w:spacing w:val="-9"/>
        </w:rPr>
        <w:t xml:space="preserve"> </w:t>
      </w:r>
      <w:r>
        <w:rPr>
          <w:spacing w:val="-4"/>
        </w:rPr>
        <w:t>ini!</w:t>
      </w:r>
    </w:p>
    <w:p w14:paraId="7EE22376" w14:textId="3594C0DE" w:rsidR="002E7AEF" w:rsidRDefault="00390C82">
      <w:pPr>
        <w:pStyle w:val="BodyText"/>
        <w:spacing w:before="90"/>
        <w:rPr>
          <w:sz w:val="20"/>
        </w:rPr>
      </w:pPr>
      <w:r>
        <w:rPr>
          <w:noProof/>
          <w:sz w:val="20"/>
        </w:rPr>
        <mc:AlternateContent>
          <mc:Choice Requires="wps">
            <w:drawing>
              <wp:anchor distT="0" distB="0" distL="114300" distR="114300" simplePos="0" relativeHeight="251661312" behindDoc="0" locked="0" layoutInCell="1" allowOverlap="1" wp14:anchorId="5CA722A8" wp14:editId="4ECD5077">
                <wp:simplePos x="0" y="0"/>
                <wp:positionH relativeFrom="column">
                  <wp:posOffset>238125</wp:posOffset>
                </wp:positionH>
                <wp:positionV relativeFrom="paragraph">
                  <wp:posOffset>88265</wp:posOffset>
                </wp:positionV>
                <wp:extent cx="5953125" cy="1533525"/>
                <wp:effectExtent l="0" t="0" r="28575" b="28575"/>
                <wp:wrapNone/>
                <wp:docPr id="995513331" name="Text Box 27"/>
                <wp:cNvGraphicFramePr/>
                <a:graphic xmlns:a="http://schemas.openxmlformats.org/drawingml/2006/main">
                  <a:graphicData uri="http://schemas.microsoft.com/office/word/2010/wordprocessingShape">
                    <wps:wsp>
                      <wps:cNvSpPr txBox="1"/>
                      <wps:spPr>
                        <a:xfrm>
                          <a:off x="0" y="0"/>
                          <a:ext cx="5953125" cy="1533525"/>
                        </a:xfrm>
                        <a:prstGeom prst="rect">
                          <a:avLst/>
                        </a:prstGeom>
                        <a:solidFill>
                          <a:schemeClr val="lt1"/>
                        </a:solidFill>
                        <a:ln w="6350">
                          <a:solidFill>
                            <a:prstClr val="black"/>
                          </a:solidFill>
                        </a:ln>
                      </wps:spPr>
                      <wps:txbx>
                        <w:txbxContent>
                          <w:p w14:paraId="0AC1346E" w14:textId="2DCB21F1" w:rsidR="00390C82" w:rsidRDefault="00390C82" w:rsidP="00390C82">
                            <w:pPr>
                              <w:jc w:val="both"/>
                            </w:pPr>
                            <w:r w:rsidRPr="00390C82">
                              <w:t>Pada praktikum ini saya memahami bagaimana sistem Linux memproses standar input, output, dan error, serta bagaimana ketiganya dapat dialihkan menggunakan redirection. Melalui perintah seperti &gt;, &lt;, 2&gt;, dan 2&gt;&amp;1, saya belajar bahwa setiap keluaran sebuah perintah memiliki saluran yang berbeda dan dapat diarahkan ke file tertentu untuk pengolahan lebih lanjut. Selain itu, saya mempelajari penggunaan beberapa perintah dasar seperti cat, cut, sort, find, dan tr yang sangat berguna untuk membaca, memfilter, serta memodifikasi data tekstual. Pada bagian grep, saya memahami perbedaan antara grep biasa, BRE, dan ERE beserta karakter khusus yang digunakan untuk pencarian pola. Pada akhir praktikum, penggunaan xargs menunjukkan bagaimana proses otomatisasi dapat dilakukan untuk mengeksekusi banyak argumen sekaligus secara efisien</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A722A8" id="Text Box 27" o:spid="_x0000_s1031" type="#_x0000_t202" style="position:absolute;margin-left:18.75pt;margin-top:6.95pt;width:468.75pt;height:120.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" fillcolor="white [3201]" strokeweight=".5pt">
                <v:textbox>
                  <w:txbxContent>
                    <w:p w14:paraId="0AC1346E" w14:textId="2DCB21F1" w:rsidR="00390C82" w:rsidRDefault="00390C82" w:rsidP="00390C82">
                      <w:pPr>
                        <w:jc w:val="both"/>
                      </w:pPr>
                      <w:r w:rsidRPr="00390C82">
                        <w:t>Pada praktikum ini saya memahami bagaimana sistem Linux memproses standar input, output, dan error, serta bagaimana ketiganya dapat dialihkan menggunakan redirection. Melalui perintah seperti &gt;, &lt;, 2&gt;, dan 2&gt;&amp;1, saya belajar bahwa setiap keluaran sebuah perintah memiliki saluran yang berbeda dan dapat diarahkan ke file tertentu untuk pengolahan lebih lanjut. Selain itu, saya mempelajari penggunaan beberapa perintah dasar seperti cat, cut, sort, find, dan tr yang sangat berguna untuk membaca, memfilter, serta memodifikasi data tekstual. Pada bagian grep, saya memahami perbedaan antara grep biasa, BRE, dan ERE beserta karakter khusus yang digunakan untuk pencarian pola. Pada akhir praktikum, penggunaan xargs menunjukkan bagaimana proses otomatisasi dapat dilakukan untuk mengeksekusi banyak argumen sekaligus secara efisien</w:t>
                      </w:r>
                      <w:r>
                        <w:t>.</w:t>
                      </w:r>
                    </w:p>
                  </w:txbxContent>
                </v:textbox>
              </v:shape>
            </w:pict>
          </mc:Fallback>
        </mc:AlternateContent>
      </w:r>
    </w:p>
    <w:p w14:paraId="77B6C961" w14:textId="77777777" w:rsidR="00390C82" w:rsidRDefault="00390C82">
      <w:pPr>
        <w:pStyle w:val="BodyText"/>
        <w:spacing w:before="90"/>
        <w:rPr>
          <w:sz w:val="20"/>
        </w:rPr>
      </w:pPr>
    </w:p>
    <w:p w14:paraId="1612164F" w14:textId="77777777" w:rsidR="00390C82" w:rsidRDefault="00390C82">
      <w:pPr>
        <w:pStyle w:val="BodyText"/>
        <w:spacing w:before="90"/>
        <w:rPr>
          <w:sz w:val="20"/>
        </w:rPr>
      </w:pPr>
    </w:p>
    <w:p w14:paraId="340CC86E" w14:textId="77777777" w:rsidR="00390C82" w:rsidRDefault="00390C82">
      <w:pPr>
        <w:pStyle w:val="BodyText"/>
        <w:spacing w:before="90"/>
        <w:rPr>
          <w:sz w:val="20"/>
        </w:rPr>
      </w:pPr>
    </w:p>
    <w:p w14:paraId="52035719" w14:textId="77777777" w:rsidR="00390C82" w:rsidRDefault="00390C82">
      <w:pPr>
        <w:pStyle w:val="BodyText"/>
        <w:spacing w:before="90"/>
        <w:rPr>
          <w:sz w:val="20"/>
        </w:rPr>
      </w:pPr>
    </w:p>
    <w:p w14:paraId="2AC7403D" w14:textId="77777777" w:rsidR="00390C82" w:rsidRDefault="00390C82">
      <w:pPr>
        <w:pStyle w:val="BodyText"/>
        <w:spacing w:before="90"/>
        <w:rPr>
          <w:sz w:val="20"/>
        </w:rPr>
      </w:pPr>
    </w:p>
    <w:p w14:paraId="218FCFCD" w14:textId="77777777" w:rsidR="00390C82" w:rsidRDefault="00390C82">
      <w:pPr>
        <w:pStyle w:val="BodyText"/>
        <w:spacing w:before="90"/>
        <w:rPr>
          <w:sz w:val="20"/>
        </w:rPr>
      </w:pPr>
    </w:p>
    <w:p w14:paraId="44775ADE" w14:textId="77777777" w:rsidR="002E7AEF" w:rsidRDefault="002E7AEF">
      <w:pPr>
        <w:pStyle w:val="BodyText"/>
      </w:pPr>
    </w:p>
    <w:p w14:paraId="31E5D595" w14:textId="77777777" w:rsidR="002E7AEF" w:rsidRDefault="002E7AEF">
      <w:pPr>
        <w:pStyle w:val="BodyText"/>
        <w:spacing w:before="13"/>
      </w:pPr>
    </w:p>
    <w:p w14:paraId="593F9449" w14:textId="77777777" w:rsidR="002E7AEF" w:rsidRDefault="00000000">
      <w:pPr>
        <w:pStyle w:val="BodyText"/>
        <w:ind w:left="360"/>
      </w:pPr>
      <w:r>
        <w:rPr>
          <w:spacing w:val="-2"/>
          <w:u w:val="single"/>
        </w:rPr>
        <w:t>SARAN:</w:t>
      </w:r>
    </w:p>
    <w:p w14:paraId="7728A895" w14:textId="77777777" w:rsidR="002E7AEF" w:rsidRDefault="00000000">
      <w:pPr>
        <w:pStyle w:val="BodyText"/>
        <w:spacing w:before="238"/>
        <w:ind w:left="360"/>
      </w:pPr>
      <w:r>
        <w:t>Berikan</w:t>
      </w:r>
      <w:r>
        <w:rPr>
          <w:spacing w:val="-15"/>
        </w:rPr>
        <w:t xml:space="preserve"> </w:t>
      </w:r>
      <w:r>
        <w:t>saran</w:t>
      </w:r>
      <w:r>
        <w:rPr>
          <w:spacing w:val="-15"/>
        </w:rPr>
        <w:t xml:space="preserve"> </w:t>
      </w:r>
      <w:r>
        <w:t>jika</w:t>
      </w:r>
      <w:r>
        <w:rPr>
          <w:spacing w:val="-15"/>
        </w:rPr>
        <w:t xml:space="preserve"> </w:t>
      </w:r>
      <w:r>
        <w:rPr>
          <w:spacing w:val="-4"/>
        </w:rPr>
        <w:t>ada!</w:t>
      </w:r>
    </w:p>
    <w:p w14:paraId="6DD843D4" w14:textId="77777777" w:rsidR="002E7AEF" w:rsidRDefault="00000000">
      <w:pPr>
        <w:pStyle w:val="BodyText"/>
        <w:spacing w:before="6"/>
        <w:rPr>
          <w:sz w:val="20"/>
        </w:rPr>
      </w:pPr>
      <w:r>
        <w:rPr>
          <w:noProof/>
          <w:sz w:val="20"/>
        </w:rPr>
        <mc:AlternateContent>
          <mc:Choice Requires="wps">
            <w:drawing>
              <wp:anchor distT="0" distB="0" distL="0" distR="0" simplePos="0" relativeHeight="251659264" behindDoc="1" locked="0" layoutInCell="1" allowOverlap="1" wp14:anchorId="41B84B31" wp14:editId="56295B49">
                <wp:simplePos x="0" y="0"/>
                <wp:positionH relativeFrom="page">
                  <wp:posOffset>914400</wp:posOffset>
                </wp:positionH>
                <wp:positionV relativeFrom="paragraph">
                  <wp:posOffset>165100</wp:posOffset>
                </wp:positionV>
                <wp:extent cx="5962650" cy="1524000"/>
                <wp:effectExtent l="0" t="0" r="0" b="0"/>
                <wp:wrapTopAndBottom/>
                <wp:docPr id="76" name="Graphic 76"/>
                <wp:cNvGraphicFramePr/>
                <a:graphic xmlns:a="http://schemas.openxmlformats.org/drawingml/2006/main">
                  <a:graphicData uri="http://schemas.microsoft.com/office/word/2010/wordprocessingShape">
                    <wps:wsp>
                      <wps:cNvSpPr/>
                      <wps:spPr>
                        <a:xfrm>
                          <a:off x="0" y="0"/>
                          <a:ext cx="5962650" cy="1524000"/>
                        </a:xfrm>
                        <a:custGeom>
                          <a:avLst/>
                          <a:gdLst/>
                          <a:ahLst/>
                          <a:cxnLst/>
                          <a:rect l="l" t="t" r="r" b="b"/>
                          <a:pathLst>
                            <a:path w="5962650" h="1524000">
                              <a:moveTo>
                                <a:pt x="0" y="1523999"/>
                              </a:moveTo>
                              <a:lnTo>
                                <a:pt x="5962650" y="1523999"/>
                              </a:lnTo>
                              <a:lnTo>
                                <a:pt x="5962650" y="0"/>
                              </a:lnTo>
                              <a:lnTo>
                                <a:pt x="0" y="0"/>
                              </a:lnTo>
                              <a:lnTo>
                                <a:pt x="0" y="1523999"/>
                              </a:lnTo>
                              <a:close/>
                            </a:path>
                          </a:pathLst>
                        </a:custGeom>
                        <a:ln w="25400">
                          <a:solidFill>
                            <a:srgbClr val="385D89"/>
                          </a:solidFill>
                          <a:prstDash val="solid"/>
                        </a:ln>
                      </wps:spPr>
                      <wps:bodyPr wrap="square" lIns="0" tIns="0" rIns="0" bIns="0" rtlCol="0">
                        <a:noAutofit/>
                      </wps:bodyPr>
                    </wps:wsp>
                  </a:graphicData>
                </a:graphic>
              </wp:anchor>
            </w:drawing>
          </mc:Choice>
          <mc:Fallback>
            <w:pict>
              <v:shape w14:anchorId="3DFB4D66" id="Graphic 76" o:spid="_x0000_s1026" style="position:absolute;margin-left:1in;margin-top:13pt;width:469.5pt;height:120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62650,15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" path="m,1523999r5962650,l5962650,,,,,1523999xe" filled="f" strokecolor="#385d89" strokeweight="2pt">
                <v:path arrowok="t"/>
                <w10:wrap type="topAndBottom" anchorx="page"/>
              </v:shape>
            </w:pict>
          </mc:Fallback>
        </mc:AlternateContent>
      </w:r>
    </w:p>
    <w:sectPr w:rsidR="002E7AEF">
      <w:pgSz w:w="12240" w:h="15840"/>
      <w:pgMar w:top="1540" w:right="360" w:bottom="1280" w:left="1080" w:header="0" w:footer="10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C9F3D" w14:textId="77777777" w:rsidR="00BD07C7" w:rsidRDefault="00BD07C7">
      <w:r>
        <w:separator/>
      </w:r>
    </w:p>
  </w:endnote>
  <w:endnote w:type="continuationSeparator" w:id="0">
    <w:p w14:paraId="1EFB1918" w14:textId="77777777" w:rsidR="00BD07C7" w:rsidRDefault="00BD0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EAA1E" w14:textId="77777777" w:rsidR="002E7AEF" w:rsidRDefault="00000000">
    <w:pPr>
      <w:pStyle w:val="BodyText"/>
      <w:spacing w:line="14" w:lineRule="auto"/>
      <w:rPr>
        <w:sz w:val="20"/>
      </w:rPr>
    </w:pPr>
    <w:r>
      <w:rPr>
        <w:noProof/>
        <w:sz w:val="20"/>
      </w:rPr>
      <w:drawing>
        <wp:anchor distT="0" distB="0" distL="0" distR="0" simplePos="0" relativeHeight="251651584" behindDoc="1" locked="0" layoutInCell="1" allowOverlap="1" wp14:anchorId="147F65AF" wp14:editId="766CAB9C">
          <wp:simplePos x="0" y="0"/>
          <wp:positionH relativeFrom="page">
            <wp:posOffset>6176645</wp:posOffset>
          </wp:positionH>
          <wp:positionV relativeFrom="page">
            <wp:posOffset>9331960</wp:posOffset>
          </wp:positionV>
          <wp:extent cx="718185" cy="20574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718371" cy="205514"/>
                  </a:xfrm>
                  <a:prstGeom prst="rect">
                    <a:avLst/>
                  </a:prstGeom>
                </pic:spPr>
              </pic:pic>
            </a:graphicData>
          </a:graphic>
        </wp:anchor>
      </w:drawing>
    </w:r>
    <w:r>
      <w:rPr>
        <w:noProof/>
        <w:sz w:val="20"/>
      </w:rPr>
      <mc:AlternateContent>
        <mc:Choice Requires="wpg">
          <w:drawing>
            <wp:anchor distT="0" distB="0" distL="0" distR="0" simplePos="0" relativeHeight="251652608" behindDoc="1" locked="0" layoutInCell="1" allowOverlap="1" wp14:anchorId="420072FD" wp14:editId="26481C5E">
              <wp:simplePos x="0" y="0"/>
              <wp:positionH relativeFrom="page">
                <wp:posOffset>880745</wp:posOffset>
              </wp:positionH>
              <wp:positionV relativeFrom="page">
                <wp:posOffset>9185910</wp:posOffset>
              </wp:positionV>
              <wp:extent cx="6020435" cy="88900"/>
              <wp:effectExtent l="0" t="0" r="0" b="0"/>
              <wp:wrapNone/>
              <wp:docPr id="17" name="Group 17"/>
              <wp:cNvGraphicFramePr/>
              <a:graphic xmlns:a="http://schemas.openxmlformats.org/drawingml/2006/main">
                <a:graphicData uri="http://schemas.microsoft.com/office/word/2010/wordprocessingGroup">
                  <wpg:wgp>
                    <wpg:cNvGrpSpPr/>
                    <wpg:grpSpPr>
                      <a:xfrm>
                        <a:off x="0" y="0"/>
                        <a:ext cx="6020435" cy="88900"/>
                        <a:chOff x="0" y="0"/>
                        <a:chExt cx="6020435" cy="88900"/>
                      </a:xfrm>
                    </wpg:grpSpPr>
                    <pic:pic xmlns:pic="http://schemas.openxmlformats.org/drawingml/2006/picture">
                      <pic:nvPicPr>
                        <pic:cNvPr id="18" name="Image 18"/>
                        <pic:cNvPicPr/>
                      </pic:nvPicPr>
                      <pic:blipFill>
                        <a:blip r:embed="rId2" cstate="print"/>
                        <a:stretch>
                          <a:fillRect/>
                        </a:stretch>
                      </pic:blipFill>
                      <pic:spPr>
                        <a:xfrm>
                          <a:off x="0" y="0"/>
                          <a:ext cx="6019836" cy="88847"/>
                        </a:xfrm>
                        <a:prstGeom prst="rect">
                          <a:avLst/>
                        </a:prstGeom>
                      </pic:spPr>
                    </pic:pic>
                    <wps:wsp>
                      <wps:cNvPr id="19" name="Graphic 19"/>
                      <wps:cNvSpPr/>
                      <wps:spPr>
                        <a:xfrm>
                          <a:off x="32902" y="27018"/>
                          <a:ext cx="5963285" cy="1270"/>
                        </a:xfrm>
                        <a:custGeom>
                          <a:avLst/>
                          <a:gdLst/>
                          <a:ahLst/>
                          <a:cxnLst/>
                          <a:rect l="l" t="t" r="r" b="b"/>
                          <a:pathLst>
                            <a:path w="5963285">
                              <a:moveTo>
                                <a:pt x="0" y="0"/>
                              </a:moveTo>
                              <a:lnTo>
                                <a:pt x="5963285" y="0"/>
                              </a:lnTo>
                            </a:path>
                          </a:pathLst>
                        </a:custGeom>
                        <a:ln w="25400">
                          <a:solidFill>
                            <a:srgbClr val="4F81BC"/>
                          </a:solidFill>
                          <a:prstDash val="solid"/>
                        </a:ln>
                      </wps:spPr>
                      <wps:bodyPr wrap="square" lIns="0" tIns="0" rIns="0" bIns="0" rtlCol="0">
                        <a:noAutofit/>
                      </wps:bodyPr>
                    </wps:wsp>
                  </wpg:wgp>
                </a:graphicData>
              </a:graphic>
            </wp:anchor>
          </w:drawing>
        </mc:Choice>
        <mc:Fallback>
          <w:pict>
            <v:group w14:anchorId="78B695CA" id="Group 17" o:spid="_x0000_s1026" style="position:absolute;margin-left:69.35pt;margin-top:723.3pt;width:474.05pt;height:7pt;z-index:-251663872;mso-wrap-distance-left:0;mso-wrap-distance-right:0;mso-position-horizontal-relative:page;mso-position-vertical-relative:page" coordsize="60204,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style="position:absolute;width:60198;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">
                <v:imagedata r:id="rId3" o:title=""/>
              </v:shape>
              <v:shape id="Graphic 19" o:spid="_x0000_s1028" style="position:absolute;left:329;top:270;width:59632;height:12;visibility:visible;mso-wrap-style:square;v-text-anchor:top" coordsize="5963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" path="m,l5963285,e" filled="f" strokecolor="#4f81bc" strokeweight="2pt">
                <v:path arrowok="t"/>
              </v:shape>
              <w10:wrap anchorx="page" anchory="page"/>
            </v:group>
          </w:pict>
        </mc:Fallback>
      </mc:AlternateContent>
    </w:r>
    <w:r>
      <w:rPr>
        <w:noProof/>
        <w:sz w:val="20"/>
      </w:rPr>
      <mc:AlternateContent>
        <mc:Choice Requires="wps">
          <w:drawing>
            <wp:anchor distT="0" distB="0" distL="0" distR="0" simplePos="0" relativeHeight="251653632" behindDoc="1" locked="0" layoutInCell="1" allowOverlap="1" wp14:anchorId="37750E6D" wp14:editId="20B741FE">
              <wp:simplePos x="0" y="0"/>
              <wp:positionH relativeFrom="page">
                <wp:posOffset>2324100</wp:posOffset>
              </wp:positionH>
              <wp:positionV relativeFrom="page">
                <wp:posOffset>9289415</wp:posOffset>
              </wp:positionV>
              <wp:extent cx="3125470" cy="336550"/>
              <wp:effectExtent l="0" t="0" r="0" b="0"/>
              <wp:wrapNone/>
              <wp:docPr id="20" name="Textbox 20"/>
              <wp:cNvGraphicFramePr/>
              <a:graphic xmlns:a="http://schemas.openxmlformats.org/drawingml/2006/main">
                <a:graphicData uri="http://schemas.microsoft.com/office/word/2010/wordprocessingShape">
                  <wps:wsp>
                    <wps:cNvSpPr txBox="1"/>
                    <wps:spPr>
                      <a:xfrm>
                        <a:off x="0" y="0"/>
                        <a:ext cx="3125470" cy="336550"/>
                      </a:xfrm>
                      <a:prstGeom prst="rect">
                        <a:avLst/>
                      </a:prstGeom>
                    </wps:spPr>
                    <wps:txbx>
                      <w:txbxContent>
                        <w:p w14:paraId="3E46D793" w14:textId="77777777" w:rsidR="002E7AEF" w:rsidRDefault="00000000">
                          <w:pPr>
                            <w:spacing w:line="245" w:lineRule="exact"/>
                            <w:ind w:left="2" w:right="2"/>
                            <w:jc w:val="center"/>
                            <w:rPr>
                              <w:rFonts w:ascii="Calibri"/>
                            </w:rPr>
                          </w:pPr>
                          <w:r>
                            <w:rPr>
                              <w:rFonts w:ascii="Calibri"/>
                            </w:rPr>
                            <w:t>Copyleft</w:t>
                          </w:r>
                          <w:r>
                            <w:rPr>
                              <w:rFonts w:ascii="Calibri"/>
                              <w:spacing w:val="-4"/>
                            </w:rPr>
                            <w:t xml:space="preserve"> </w:t>
                          </w:r>
                          <w:r>
                            <w:rPr>
                              <w:rFonts w:ascii="Calibri"/>
                            </w:rPr>
                            <w:t>NDG</w:t>
                          </w:r>
                          <w:r>
                            <w:rPr>
                              <w:rFonts w:ascii="Calibri"/>
                              <w:spacing w:val="-4"/>
                            </w:rPr>
                            <w:t xml:space="preserve"> </w:t>
                          </w:r>
                          <w:r>
                            <w:rPr>
                              <w:rFonts w:ascii="Calibri"/>
                            </w:rPr>
                            <w:t>cisco</w:t>
                          </w:r>
                          <w:r>
                            <w:rPr>
                              <w:rFonts w:ascii="Calibri"/>
                              <w:spacing w:val="-2"/>
                            </w:rPr>
                            <w:t xml:space="preserve"> </w:t>
                          </w:r>
                          <w:r>
                            <w:rPr>
                              <w:rFonts w:ascii="Calibri"/>
                            </w:rPr>
                            <w:t>dan</w:t>
                          </w:r>
                          <w:r>
                            <w:rPr>
                              <w:rFonts w:ascii="Calibri"/>
                              <w:spacing w:val="-6"/>
                            </w:rPr>
                            <w:t xml:space="preserve"> </w:t>
                          </w:r>
                          <w:r>
                            <w:rPr>
                              <w:rFonts w:ascii="Calibri"/>
                            </w:rPr>
                            <w:t>disesuaikan</w:t>
                          </w:r>
                          <w:r>
                            <w:rPr>
                              <w:rFonts w:ascii="Calibri"/>
                              <w:spacing w:val="-6"/>
                            </w:rPr>
                            <w:t xml:space="preserve"> </w:t>
                          </w:r>
                          <w:r>
                            <w:rPr>
                              <w:rFonts w:ascii="Calibri"/>
                            </w:rPr>
                            <w:t>oleh</w:t>
                          </w:r>
                          <w:r>
                            <w:rPr>
                              <w:rFonts w:ascii="Calibri"/>
                              <w:spacing w:val="-5"/>
                            </w:rPr>
                            <w:t xml:space="preserve"> </w:t>
                          </w:r>
                          <w:r>
                            <w:rPr>
                              <w:rFonts w:ascii="Calibri"/>
                            </w:rPr>
                            <w:t>Agus</w:t>
                          </w:r>
                          <w:r>
                            <w:rPr>
                              <w:rFonts w:ascii="Calibri"/>
                              <w:spacing w:val="-3"/>
                            </w:rPr>
                            <w:t xml:space="preserve"> </w:t>
                          </w:r>
                          <w:r>
                            <w:rPr>
                              <w:rFonts w:ascii="Calibri"/>
                              <w:spacing w:val="-2"/>
                            </w:rPr>
                            <w:t>Fatulloh</w:t>
                          </w:r>
                        </w:p>
                        <w:p w14:paraId="3EC90502" w14:textId="77777777" w:rsidR="002E7AEF" w:rsidRDefault="00000000">
                          <w:pPr>
                            <w:ind w:left="2"/>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7750E6D" id="_x0000_t202" coordsize="21600,21600" o:spt="202" path="m,l,21600r21600,l21600,xe">
              <v:stroke joinstyle="miter"/>
              <v:path gradientshapeok="t" o:connecttype="rect"/>
            </v:shapetype>
            <v:shape id="Textbox 20" o:spid="_x0000_s1033" type="#_x0000_t202" style="position:absolute;margin-left:183pt;margin-top:731.45pt;width:246.1pt;height:26.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" filled="f" stroked="f">
              <v:textbox inset="0,0,0,0">
                <w:txbxContent>
                  <w:p w14:paraId="3E46D793" w14:textId="77777777" w:rsidR="002E7AEF" w:rsidRDefault="00000000">
                    <w:pPr>
                      <w:spacing w:line="245" w:lineRule="exact"/>
                      <w:ind w:left="2" w:right="2"/>
                      <w:jc w:val="center"/>
                      <w:rPr>
                        <w:rFonts w:ascii="Calibri"/>
                      </w:rPr>
                    </w:pPr>
                    <w:r>
                      <w:rPr>
                        <w:rFonts w:ascii="Calibri"/>
                      </w:rPr>
                      <w:t>Copyleft</w:t>
                    </w:r>
                    <w:r>
                      <w:rPr>
                        <w:rFonts w:ascii="Calibri"/>
                        <w:spacing w:val="-4"/>
                      </w:rPr>
                      <w:t xml:space="preserve"> </w:t>
                    </w:r>
                    <w:r>
                      <w:rPr>
                        <w:rFonts w:ascii="Calibri"/>
                      </w:rPr>
                      <w:t>NDG</w:t>
                    </w:r>
                    <w:r>
                      <w:rPr>
                        <w:rFonts w:ascii="Calibri"/>
                        <w:spacing w:val="-4"/>
                      </w:rPr>
                      <w:t xml:space="preserve"> </w:t>
                    </w:r>
                    <w:r>
                      <w:rPr>
                        <w:rFonts w:ascii="Calibri"/>
                      </w:rPr>
                      <w:t>cisco</w:t>
                    </w:r>
                    <w:r>
                      <w:rPr>
                        <w:rFonts w:ascii="Calibri"/>
                        <w:spacing w:val="-2"/>
                      </w:rPr>
                      <w:t xml:space="preserve"> </w:t>
                    </w:r>
                    <w:r>
                      <w:rPr>
                        <w:rFonts w:ascii="Calibri"/>
                      </w:rPr>
                      <w:t>dan</w:t>
                    </w:r>
                    <w:r>
                      <w:rPr>
                        <w:rFonts w:ascii="Calibri"/>
                        <w:spacing w:val="-6"/>
                      </w:rPr>
                      <w:t xml:space="preserve"> </w:t>
                    </w:r>
                    <w:r>
                      <w:rPr>
                        <w:rFonts w:ascii="Calibri"/>
                      </w:rPr>
                      <w:t>disesuaikan</w:t>
                    </w:r>
                    <w:r>
                      <w:rPr>
                        <w:rFonts w:ascii="Calibri"/>
                        <w:spacing w:val="-6"/>
                      </w:rPr>
                      <w:t xml:space="preserve"> </w:t>
                    </w:r>
                    <w:r>
                      <w:rPr>
                        <w:rFonts w:ascii="Calibri"/>
                      </w:rPr>
                      <w:t>oleh</w:t>
                    </w:r>
                    <w:r>
                      <w:rPr>
                        <w:rFonts w:ascii="Calibri"/>
                        <w:spacing w:val="-5"/>
                      </w:rPr>
                      <w:t xml:space="preserve"> </w:t>
                    </w:r>
                    <w:r>
                      <w:rPr>
                        <w:rFonts w:ascii="Calibri"/>
                      </w:rPr>
                      <w:t>Agus</w:t>
                    </w:r>
                    <w:r>
                      <w:rPr>
                        <w:rFonts w:ascii="Calibri"/>
                        <w:spacing w:val="-3"/>
                      </w:rPr>
                      <w:t xml:space="preserve"> </w:t>
                    </w:r>
                    <w:r>
                      <w:rPr>
                        <w:rFonts w:ascii="Calibri"/>
                        <w:spacing w:val="-2"/>
                      </w:rPr>
                      <w:t>Fatulloh</w:t>
                    </w:r>
                  </w:p>
                  <w:p w14:paraId="3EC90502" w14:textId="77777777" w:rsidR="002E7AEF" w:rsidRDefault="00000000">
                    <w:pPr>
                      <w:ind w:left="2"/>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EF0F" w14:textId="77777777" w:rsidR="002E7AEF" w:rsidRDefault="00000000">
    <w:pPr>
      <w:pStyle w:val="BodyText"/>
      <w:spacing w:line="14" w:lineRule="auto"/>
      <w:rPr>
        <w:sz w:val="20"/>
      </w:rPr>
    </w:pPr>
    <w:r>
      <w:rPr>
        <w:noProof/>
        <w:sz w:val="20"/>
      </w:rPr>
      <w:drawing>
        <wp:anchor distT="0" distB="0" distL="0" distR="0" simplePos="0" relativeHeight="251658752" behindDoc="1" locked="0" layoutInCell="1" allowOverlap="1" wp14:anchorId="27FB6BBA" wp14:editId="7360847A">
          <wp:simplePos x="0" y="0"/>
          <wp:positionH relativeFrom="page">
            <wp:posOffset>6176645</wp:posOffset>
          </wp:positionH>
          <wp:positionV relativeFrom="page">
            <wp:posOffset>9331960</wp:posOffset>
          </wp:positionV>
          <wp:extent cx="718185" cy="205740"/>
          <wp:effectExtent l="0" t="0" r="0" b="0"/>
          <wp:wrapNone/>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 cstate="print"/>
                  <a:stretch>
                    <a:fillRect/>
                  </a:stretch>
                </pic:blipFill>
                <pic:spPr>
                  <a:xfrm>
                    <a:off x="0" y="0"/>
                    <a:ext cx="718371" cy="205514"/>
                  </a:xfrm>
                  <a:prstGeom prst="rect">
                    <a:avLst/>
                  </a:prstGeom>
                </pic:spPr>
              </pic:pic>
            </a:graphicData>
          </a:graphic>
        </wp:anchor>
      </w:drawing>
    </w:r>
    <w:r>
      <w:rPr>
        <w:noProof/>
        <w:sz w:val="20"/>
      </w:rPr>
      <mc:AlternateContent>
        <mc:Choice Requires="wpg">
          <w:drawing>
            <wp:anchor distT="0" distB="0" distL="0" distR="0" simplePos="0" relativeHeight="251659776" behindDoc="1" locked="0" layoutInCell="1" allowOverlap="1" wp14:anchorId="58C72837" wp14:editId="6B5EB566">
              <wp:simplePos x="0" y="0"/>
              <wp:positionH relativeFrom="page">
                <wp:posOffset>880745</wp:posOffset>
              </wp:positionH>
              <wp:positionV relativeFrom="page">
                <wp:posOffset>9185910</wp:posOffset>
              </wp:positionV>
              <wp:extent cx="6020435" cy="88900"/>
              <wp:effectExtent l="0" t="0" r="0" b="0"/>
              <wp:wrapNone/>
              <wp:docPr id="50" name="Group 50"/>
              <wp:cNvGraphicFramePr/>
              <a:graphic xmlns:a="http://schemas.openxmlformats.org/drawingml/2006/main">
                <a:graphicData uri="http://schemas.microsoft.com/office/word/2010/wordprocessingGroup">
                  <wpg:wgp>
                    <wpg:cNvGrpSpPr/>
                    <wpg:grpSpPr>
                      <a:xfrm>
                        <a:off x="0" y="0"/>
                        <a:ext cx="6020435" cy="88900"/>
                        <a:chOff x="0" y="0"/>
                        <a:chExt cx="6020435" cy="88900"/>
                      </a:xfrm>
                    </wpg:grpSpPr>
                    <pic:pic xmlns:pic="http://schemas.openxmlformats.org/drawingml/2006/picture">
                      <pic:nvPicPr>
                        <pic:cNvPr id="51" name="Image 51"/>
                        <pic:cNvPicPr/>
                      </pic:nvPicPr>
                      <pic:blipFill>
                        <a:blip r:embed="rId2" cstate="print"/>
                        <a:stretch>
                          <a:fillRect/>
                        </a:stretch>
                      </pic:blipFill>
                      <pic:spPr>
                        <a:xfrm>
                          <a:off x="0" y="0"/>
                          <a:ext cx="6019836" cy="88847"/>
                        </a:xfrm>
                        <a:prstGeom prst="rect">
                          <a:avLst/>
                        </a:prstGeom>
                      </pic:spPr>
                    </pic:pic>
                    <wps:wsp>
                      <wps:cNvPr id="52" name="Graphic 52"/>
                      <wps:cNvSpPr/>
                      <wps:spPr>
                        <a:xfrm>
                          <a:off x="32902" y="27018"/>
                          <a:ext cx="5963285" cy="1270"/>
                        </a:xfrm>
                        <a:custGeom>
                          <a:avLst/>
                          <a:gdLst/>
                          <a:ahLst/>
                          <a:cxnLst/>
                          <a:rect l="l" t="t" r="r" b="b"/>
                          <a:pathLst>
                            <a:path w="5963285">
                              <a:moveTo>
                                <a:pt x="0" y="0"/>
                              </a:moveTo>
                              <a:lnTo>
                                <a:pt x="5963285" y="0"/>
                              </a:lnTo>
                            </a:path>
                          </a:pathLst>
                        </a:custGeom>
                        <a:ln w="25400">
                          <a:solidFill>
                            <a:srgbClr val="4F81BC"/>
                          </a:solidFill>
                          <a:prstDash val="solid"/>
                        </a:ln>
                      </wps:spPr>
                      <wps:bodyPr wrap="square" lIns="0" tIns="0" rIns="0" bIns="0" rtlCol="0">
                        <a:noAutofit/>
                      </wps:bodyPr>
                    </wps:wsp>
                  </wpg:wgp>
                </a:graphicData>
              </a:graphic>
            </wp:anchor>
          </w:drawing>
        </mc:Choice>
        <mc:Fallback>
          <w:pict>
            <v:group w14:anchorId="3858A8D6" id="Group 50" o:spid="_x0000_s1026" style="position:absolute;margin-left:69.35pt;margin-top:723.3pt;width:474.05pt;height:7pt;z-index:-251656704;mso-wrap-distance-left:0;mso-wrap-distance-right:0;mso-position-horizontal-relative:page;mso-position-vertical-relative:page" coordsize="60204,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1" o:spid="_x0000_s1027" type="#_x0000_t75" style="position:absolute;width:60198;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">
                <v:imagedata r:id="rId3" o:title=""/>
              </v:shape>
              <v:shape id="Graphic 52" o:spid="_x0000_s1028" style="position:absolute;left:329;top:270;width:59632;height:12;visibility:visible;mso-wrap-style:square;v-text-anchor:top" coordsize="5963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" path="m,l5963285,e" filled="f" strokecolor="#4f81bc" strokeweight="2pt">
                <v:path arrowok="t"/>
              </v:shape>
              <w10:wrap anchorx="page" anchory="page"/>
            </v:group>
          </w:pict>
        </mc:Fallback>
      </mc:AlternateContent>
    </w:r>
    <w:r>
      <w:rPr>
        <w:noProof/>
        <w:sz w:val="20"/>
      </w:rPr>
      <mc:AlternateContent>
        <mc:Choice Requires="wps">
          <w:drawing>
            <wp:anchor distT="0" distB="0" distL="0" distR="0" simplePos="0" relativeHeight="251660800" behindDoc="1" locked="0" layoutInCell="1" allowOverlap="1" wp14:anchorId="2B61E7B7" wp14:editId="6603336A">
              <wp:simplePos x="0" y="0"/>
              <wp:positionH relativeFrom="page">
                <wp:posOffset>2324100</wp:posOffset>
              </wp:positionH>
              <wp:positionV relativeFrom="page">
                <wp:posOffset>9289415</wp:posOffset>
              </wp:positionV>
              <wp:extent cx="3125470" cy="336550"/>
              <wp:effectExtent l="0" t="0" r="0" b="0"/>
              <wp:wrapNone/>
              <wp:docPr id="53" name="Textbox 53"/>
              <wp:cNvGraphicFramePr/>
              <a:graphic xmlns:a="http://schemas.openxmlformats.org/drawingml/2006/main">
                <a:graphicData uri="http://schemas.microsoft.com/office/word/2010/wordprocessingShape">
                  <wps:wsp>
                    <wps:cNvSpPr txBox="1"/>
                    <wps:spPr>
                      <a:xfrm>
                        <a:off x="0" y="0"/>
                        <a:ext cx="3125470" cy="336550"/>
                      </a:xfrm>
                      <a:prstGeom prst="rect">
                        <a:avLst/>
                      </a:prstGeom>
                    </wps:spPr>
                    <wps:txbx>
                      <w:txbxContent>
                        <w:p w14:paraId="3E299D7D" w14:textId="77777777" w:rsidR="002E7AEF" w:rsidRDefault="00000000">
                          <w:pPr>
                            <w:spacing w:line="245" w:lineRule="exact"/>
                            <w:ind w:left="2" w:right="2"/>
                            <w:jc w:val="center"/>
                            <w:rPr>
                              <w:rFonts w:ascii="Calibri"/>
                            </w:rPr>
                          </w:pPr>
                          <w:r>
                            <w:rPr>
                              <w:rFonts w:ascii="Calibri"/>
                            </w:rPr>
                            <w:t>Copyleft</w:t>
                          </w:r>
                          <w:r>
                            <w:rPr>
                              <w:rFonts w:ascii="Calibri"/>
                              <w:spacing w:val="-4"/>
                            </w:rPr>
                            <w:t xml:space="preserve"> </w:t>
                          </w:r>
                          <w:r>
                            <w:rPr>
                              <w:rFonts w:ascii="Calibri"/>
                            </w:rPr>
                            <w:t>NDG</w:t>
                          </w:r>
                          <w:r>
                            <w:rPr>
                              <w:rFonts w:ascii="Calibri"/>
                              <w:spacing w:val="-4"/>
                            </w:rPr>
                            <w:t xml:space="preserve"> </w:t>
                          </w:r>
                          <w:r>
                            <w:rPr>
                              <w:rFonts w:ascii="Calibri"/>
                            </w:rPr>
                            <w:t>cisco</w:t>
                          </w:r>
                          <w:r>
                            <w:rPr>
                              <w:rFonts w:ascii="Calibri"/>
                              <w:spacing w:val="-2"/>
                            </w:rPr>
                            <w:t xml:space="preserve"> </w:t>
                          </w:r>
                          <w:r>
                            <w:rPr>
                              <w:rFonts w:ascii="Calibri"/>
                            </w:rPr>
                            <w:t>dan</w:t>
                          </w:r>
                          <w:r>
                            <w:rPr>
                              <w:rFonts w:ascii="Calibri"/>
                              <w:spacing w:val="-6"/>
                            </w:rPr>
                            <w:t xml:space="preserve"> </w:t>
                          </w:r>
                          <w:r>
                            <w:rPr>
                              <w:rFonts w:ascii="Calibri"/>
                            </w:rPr>
                            <w:t>disesuaikan</w:t>
                          </w:r>
                          <w:r>
                            <w:rPr>
                              <w:rFonts w:ascii="Calibri"/>
                              <w:spacing w:val="-6"/>
                            </w:rPr>
                            <w:t xml:space="preserve"> </w:t>
                          </w:r>
                          <w:r>
                            <w:rPr>
                              <w:rFonts w:ascii="Calibri"/>
                            </w:rPr>
                            <w:t>oleh</w:t>
                          </w:r>
                          <w:r>
                            <w:rPr>
                              <w:rFonts w:ascii="Calibri"/>
                              <w:spacing w:val="-5"/>
                            </w:rPr>
                            <w:t xml:space="preserve"> </w:t>
                          </w:r>
                          <w:r>
                            <w:rPr>
                              <w:rFonts w:ascii="Calibri"/>
                            </w:rPr>
                            <w:t>Agus</w:t>
                          </w:r>
                          <w:r>
                            <w:rPr>
                              <w:rFonts w:ascii="Calibri"/>
                              <w:spacing w:val="-3"/>
                            </w:rPr>
                            <w:t xml:space="preserve"> </w:t>
                          </w:r>
                          <w:r>
                            <w:rPr>
                              <w:rFonts w:ascii="Calibri"/>
                              <w:spacing w:val="-2"/>
                            </w:rPr>
                            <w:t>Fatulloh</w:t>
                          </w:r>
                        </w:p>
                        <w:p w14:paraId="5D8B9675" w14:textId="77777777" w:rsidR="002E7AEF" w:rsidRDefault="00000000">
                          <w:pPr>
                            <w:ind w:left="2"/>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2B61E7B7" id="_x0000_t202" coordsize="21600,21600" o:spt="202" path="m,l,21600r21600,l21600,xe">
              <v:stroke joinstyle="miter"/>
              <v:path gradientshapeok="t" o:connecttype="rect"/>
            </v:shapetype>
            <v:shape id="Textbox 53" o:spid="_x0000_s1035" type="#_x0000_t202" style="position:absolute;margin-left:183pt;margin-top:731.45pt;width:246.1pt;height:26.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" filled="f" stroked="f">
              <v:textbox inset="0,0,0,0">
                <w:txbxContent>
                  <w:p w14:paraId="3E299D7D" w14:textId="77777777" w:rsidR="002E7AEF" w:rsidRDefault="00000000">
                    <w:pPr>
                      <w:spacing w:line="245" w:lineRule="exact"/>
                      <w:ind w:left="2" w:right="2"/>
                      <w:jc w:val="center"/>
                      <w:rPr>
                        <w:rFonts w:ascii="Calibri"/>
                      </w:rPr>
                    </w:pPr>
                    <w:r>
                      <w:rPr>
                        <w:rFonts w:ascii="Calibri"/>
                      </w:rPr>
                      <w:t>Copyleft</w:t>
                    </w:r>
                    <w:r>
                      <w:rPr>
                        <w:rFonts w:ascii="Calibri"/>
                        <w:spacing w:val="-4"/>
                      </w:rPr>
                      <w:t xml:space="preserve"> </w:t>
                    </w:r>
                    <w:r>
                      <w:rPr>
                        <w:rFonts w:ascii="Calibri"/>
                      </w:rPr>
                      <w:t>NDG</w:t>
                    </w:r>
                    <w:r>
                      <w:rPr>
                        <w:rFonts w:ascii="Calibri"/>
                        <w:spacing w:val="-4"/>
                      </w:rPr>
                      <w:t xml:space="preserve"> </w:t>
                    </w:r>
                    <w:r>
                      <w:rPr>
                        <w:rFonts w:ascii="Calibri"/>
                      </w:rPr>
                      <w:t>cisco</w:t>
                    </w:r>
                    <w:r>
                      <w:rPr>
                        <w:rFonts w:ascii="Calibri"/>
                        <w:spacing w:val="-2"/>
                      </w:rPr>
                      <w:t xml:space="preserve"> </w:t>
                    </w:r>
                    <w:r>
                      <w:rPr>
                        <w:rFonts w:ascii="Calibri"/>
                      </w:rPr>
                      <w:t>dan</w:t>
                    </w:r>
                    <w:r>
                      <w:rPr>
                        <w:rFonts w:ascii="Calibri"/>
                        <w:spacing w:val="-6"/>
                      </w:rPr>
                      <w:t xml:space="preserve"> </w:t>
                    </w:r>
                    <w:r>
                      <w:rPr>
                        <w:rFonts w:ascii="Calibri"/>
                      </w:rPr>
                      <w:t>disesuaikan</w:t>
                    </w:r>
                    <w:r>
                      <w:rPr>
                        <w:rFonts w:ascii="Calibri"/>
                        <w:spacing w:val="-6"/>
                      </w:rPr>
                      <w:t xml:space="preserve"> </w:t>
                    </w:r>
                    <w:r>
                      <w:rPr>
                        <w:rFonts w:ascii="Calibri"/>
                      </w:rPr>
                      <w:t>oleh</w:t>
                    </w:r>
                    <w:r>
                      <w:rPr>
                        <w:rFonts w:ascii="Calibri"/>
                        <w:spacing w:val="-5"/>
                      </w:rPr>
                      <w:t xml:space="preserve"> </w:t>
                    </w:r>
                    <w:r>
                      <w:rPr>
                        <w:rFonts w:ascii="Calibri"/>
                      </w:rPr>
                      <w:t>Agus</w:t>
                    </w:r>
                    <w:r>
                      <w:rPr>
                        <w:rFonts w:ascii="Calibri"/>
                        <w:spacing w:val="-3"/>
                      </w:rPr>
                      <w:t xml:space="preserve"> </w:t>
                    </w:r>
                    <w:r>
                      <w:rPr>
                        <w:rFonts w:ascii="Calibri"/>
                        <w:spacing w:val="-2"/>
                      </w:rPr>
                      <w:t>Fatulloh</w:t>
                    </w:r>
                  </w:p>
                  <w:p w14:paraId="5D8B9675" w14:textId="77777777" w:rsidR="002E7AEF" w:rsidRDefault="00000000">
                    <w:pPr>
                      <w:ind w:left="2"/>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E6C62" w14:textId="77777777" w:rsidR="002E7AEF" w:rsidRDefault="00000000">
    <w:pPr>
      <w:pStyle w:val="BodyText"/>
      <w:spacing w:line="14" w:lineRule="auto"/>
      <w:rPr>
        <w:sz w:val="20"/>
      </w:rPr>
    </w:pPr>
    <w:r>
      <w:rPr>
        <w:noProof/>
        <w:sz w:val="20"/>
      </w:rPr>
      <w:drawing>
        <wp:anchor distT="0" distB="0" distL="0" distR="0" simplePos="0" relativeHeight="251665920" behindDoc="1" locked="0" layoutInCell="1" allowOverlap="1" wp14:anchorId="339F176F" wp14:editId="7952C660">
          <wp:simplePos x="0" y="0"/>
          <wp:positionH relativeFrom="page">
            <wp:posOffset>6176645</wp:posOffset>
          </wp:positionH>
          <wp:positionV relativeFrom="page">
            <wp:posOffset>9331960</wp:posOffset>
          </wp:positionV>
          <wp:extent cx="718185" cy="205740"/>
          <wp:effectExtent l="0" t="0" r="0" b="0"/>
          <wp:wrapNone/>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1" cstate="print"/>
                  <a:stretch>
                    <a:fillRect/>
                  </a:stretch>
                </pic:blipFill>
                <pic:spPr>
                  <a:xfrm>
                    <a:off x="0" y="0"/>
                    <a:ext cx="718371" cy="205514"/>
                  </a:xfrm>
                  <a:prstGeom prst="rect">
                    <a:avLst/>
                  </a:prstGeom>
                </pic:spPr>
              </pic:pic>
            </a:graphicData>
          </a:graphic>
        </wp:anchor>
      </w:drawing>
    </w:r>
    <w:r>
      <w:rPr>
        <w:noProof/>
        <w:sz w:val="20"/>
      </w:rPr>
      <mc:AlternateContent>
        <mc:Choice Requires="wpg">
          <w:drawing>
            <wp:anchor distT="0" distB="0" distL="0" distR="0" simplePos="0" relativeHeight="251666944" behindDoc="1" locked="0" layoutInCell="1" allowOverlap="1" wp14:anchorId="779154E5" wp14:editId="1D72D77F">
              <wp:simplePos x="0" y="0"/>
              <wp:positionH relativeFrom="page">
                <wp:posOffset>880745</wp:posOffset>
              </wp:positionH>
              <wp:positionV relativeFrom="page">
                <wp:posOffset>9185910</wp:posOffset>
              </wp:positionV>
              <wp:extent cx="6020435" cy="88900"/>
              <wp:effectExtent l="0" t="0" r="0" b="0"/>
              <wp:wrapNone/>
              <wp:docPr id="70" name="Group 70"/>
              <wp:cNvGraphicFramePr/>
              <a:graphic xmlns:a="http://schemas.openxmlformats.org/drawingml/2006/main">
                <a:graphicData uri="http://schemas.microsoft.com/office/word/2010/wordprocessingGroup">
                  <wpg:wgp>
                    <wpg:cNvGrpSpPr/>
                    <wpg:grpSpPr>
                      <a:xfrm>
                        <a:off x="0" y="0"/>
                        <a:ext cx="6020435" cy="88900"/>
                        <a:chOff x="0" y="0"/>
                        <a:chExt cx="6020435" cy="88900"/>
                      </a:xfrm>
                    </wpg:grpSpPr>
                    <pic:pic xmlns:pic="http://schemas.openxmlformats.org/drawingml/2006/picture">
                      <pic:nvPicPr>
                        <pic:cNvPr id="71" name="Image 71"/>
                        <pic:cNvPicPr/>
                      </pic:nvPicPr>
                      <pic:blipFill>
                        <a:blip r:embed="rId2" cstate="print"/>
                        <a:stretch>
                          <a:fillRect/>
                        </a:stretch>
                      </pic:blipFill>
                      <pic:spPr>
                        <a:xfrm>
                          <a:off x="0" y="0"/>
                          <a:ext cx="6019836" cy="88847"/>
                        </a:xfrm>
                        <a:prstGeom prst="rect">
                          <a:avLst/>
                        </a:prstGeom>
                      </pic:spPr>
                    </pic:pic>
                    <wps:wsp>
                      <wps:cNvPr id="72" name="Graphic 72"/>
                      <wps:cNvSpPr/>
                      <wps:spPr>
                        <a:xfrm>
                          <a:off x="32902" y="27018"/>
                          <a:ext cx="5963285" cy="1270"/>
                        </a:xfrm>
                        <a:custGeom>
                          <a:avLst/>
                          <a:gdLst/>
                          <a:ahLst/>
                          <a:cxnLst/>
                          <a:rect l="l" t="t" r="r" b="b"/>
                          <a:pathLst>
                            <a:path w="5963285">
                              <a:moveTo>
                                <a:pt x="0" y="0"/>
                              </a:moveTo>
                              <a:lnTo>
                                <a:pt x="5963285" y="0"/>
                              </a:lnTo>
                            </a:path>
                          </a:pathLst>
                        </a:custGeom>
                        <a:ln w="25400">
                          <a:solidFill>
                            <a:srgbClr val="4F81BC"/>
                          </a:solidFill>
                          <a:prstDash val="solid"/>
                        </a:ln>
                      </wps:spPr>
                      <wps:bodyPr wrap="square" lIns="0" tIns="0" rIns="0" bIns="0" rtlCol="0">
                        <a:noAutofit/>
                      </wps:bodyPr>
                    </wps:wsp>
                  </wpg:wgp>
                </a:graphicData>
              </a:graphic>
            </wp:anchor>
          </w:drawing>
        </mc:Choice>
        <mc:Fallback>
          <w:pict>
            <v:group w14:anchorId="16529B25" id="Group 70" o:spid="_x0000_s1026" style="position:absolute;margin-left:69.35pt;margin-top:723.3pt;width:474.05pt;height:7pt;z-index:-251649536;mso-wrap-distance-left:0;mso-wrap-distance-right:0;mso-position-horizontal-relative:page;mso-position-vertical-relative:page" coordsize="60204,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1" o:spid="_x0000_s1027" type="#_x0000_t75" style="position:absolute;width:60198;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">
                <v:imagedata r:id="rId3" o:title=""/>
              </v:shape>
              <v:shape id="Graphic 72" o:spid="_x0000_s1028" style="position:absolute;left:329;top:270;width:59632;height:12;visibility:visible;mso-wrap-style:square;v-text-anchor:top" coordsize="5963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" path="m,l5963285,e" filled="f" strokecolor="#4f81bc" strokeweight="2pt">
                <v:path arrowok="t"/>
              </v:shape>
              <w10:wrap anchorx="page" anchory="page"/>
            </v:group>
          </w:pict>
        </mc:Fallback>
      </mc:AlternateContent>
    </w:r>
    <w:r>
      <w:rPr>
        <w:noProof/>
        <w:sz w:val="20"/>
      </w:rPr>
      <mc:AlternateContent>
        <mc:Choice Requires="wps">
          <w:drawing>
            <wp:anchor distT="0" distB="0" distL="0" distR="0" simplePos="0" relativeHeight="251667968" behindDoc="1" locked="0" layoutInCell="1" allowOverlap="1" wp14:anchorId="59C1D1D1" wp14:editId="7B9B1EFB">
              <wp:simplePos x="0" y="0"/>
              <wp:positionH relativeFrom="page">
                <wp:posOffset>2324100</wp:posOffset>
              </wp:positionH>
              <wp:positionV relativeFrom="page">
                <wp:posOffset>9289415</wp:posOffset>
              </wp:positionV>
              <wp:extent cx="3125470" cy="336550"/>
              <wp:effectExtent l="0" t="0" r="0" b="0"/>
              <wp:wrapNone/>
              <wp:docPr id="73" name="Textbox 73"/>
              <wp:cNvGraphicFramePr/>
              <a:graphic xmlns:a="http://schemas.openxmlformats.org/drawingml/2006/main">
                <a:graphicData uri="http://schemas.microsoft.com/office/word/2010/wordprocessingShape">
                  <wps:wsp>
                    <wps:cNvSpPr txBox="1"/>
                    <wps:spPr>
                      <a:xfrm>
                        <a:off x="0" y="0"/>
                        <a:ext cx="3125470" cy="336550"/>
                      </a:xfrm>
                      <a:prstGeom prst="rect">
                        <a:avLst/>
                      </a:prstGeom>
                    </wps:spPr>
                    <wps:txbx>
                      <w:txbxContent>
                        <w:p w14:paraId="62A4C292" w14:textId="77777777" w:rsidR="002E7AEF" w:rsidRDefault="00000000">
                          <w:pPr>
                            <w:spacing w:line="245" w:lineRule="exact"/>
                            <w:ind w:left="2" w:right="2"/>
                            <w:jc w:val="center"/>
                            <w:rPr>
                              <w:rFonts w:ascii="Calibri"/>
                            </w:rPr>
                          </w:pPr>
                          <w:r>
                            <w:rPr>
                              <w:rFonts w:ascii="Calibri"/>
                            </w:rPr>
                            <w:t>Copyleft</w:t>
                          </w:r>
                          <w:r>
                            <w:rPr>
                              <w:rFonts w:ascii="Calibri"/>
                              <w:spacing w:val="-4"/>
                            </w:rPr>
                            <w:t xml:space="preserve"> </w:t>
                          </w:r>
                          <w:r>
                            <w:rPr>
                              <w:rFonts w:ascii="Calibri"/>
                            </w:rPr>
                            <w:t>NDG</w:t>
                          </w:r>
                          <w:r>
                            <w:rPr>
                              <w:rFonts w:ascii="Calibri"/>
                              <w:spacing w:val="-4"/>
                            </w:rPr>
                            <w:t xml:space="preserve"> </w:t>
                          </w:r>
                          <w:r>
                            <w:rPr>
                              <w:rFonts w:ascii="Calibri"/>
                            </w:rPr>
                            <w:t>cisco</w:t>
                          </w:r>
                          <w:r>
                            <w:rPr>
                              <w:rFonts w:ascii="Calibri"/>
                              <w:spacing w:val="-2"/>
                            </w:rPr>
                            <w:t xml:space="preserve"> </w:t>
                          </w:r>
                          <w:r>
                            <w:rPr>
                              <w:rFonts w:ascii="Calibri"/>
                            </w:rPr>
                            <w:t>dan</w:t>
                          </w:r>
                          <w:r>
                            <w:rPr>
                              <w:rFonts w:ascii="Calibri"/>
                              <w:spacing w:val="-6"/>
                            </w:rPr>
                            <w:t xml:space="preserve"> </w:t>
                          </w:r>
                          <w:r>
                            <w:rPr>
                              <w:rFonts w:ascii="Calibri"/>
                            </w:rPr>
                            <w:t>disesuaikan</w:t>
                          </w:r>
                          <w:r>
                            <w:rPr>
                              <w:rFonts w:ascii="Calibri"/>
                              <w:spacing w:val="-6"/>
                            </w:rPr>
                            <w:t xml:space="preserve"> </w:t>
                          </w:r>
                          <w:r>
                            <w:rPr>
                              <w:rFonts w:ascii="Calibri"/>
                            </w:rPr>
                            <w:t>oleh</w:t>
                          </w:r>
                          <w:r>
                            <w:rPr>
                              <w:rFonts w:ascii="Calibri"/>
                              <w:spacing w:val="-5"/>
                            </w:rPr>
                            <w:t xml:space="preserve"> </w:t>
                          </w:r>
                          <w:r>
                            <w:rPr>
                              <w:rFonts w:ascii="Calibri"/>
                            </w:rPr>
                            <w:t>Agus</w:t>
                          </w:r>
                          <w:r>
                            <w:rPr>
                              <w:rFonts w:ascii="Calibri"/>
                              <w:spacing w:val="-3"/>
                            </w:rPr>
                            <w:t xml:space="preserve"> </w:t>
                          </w:r>
                          <w:r>
                            <w:rPr>
                              <w:rFonts w:ascii="Calibri"/>
                              <w:spacing w:val="-2"/>
                            </w:rPr>
                            <w:t>Fatulloh</w:t>
                          </w:r>
                        </w:p>
                        <w:p w14:paraId="65C947FC" w14:textId="77777777" w:rsidR="002E7AEF" w:rsidRDefault="00000000">
                          <w:pPr>
                            <w:ind w:left="2"/>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59C1D1D1" id="_x0000_t202" coordsize="21600,21600" o:spt="202" path="m,l,21600r21600,l21600,xe">
              <v:stroke joinstyle="miter"/>
              <v:path gradientshapeok="t" o:connecttype="rect"/>
            </v:shapetype>
            <v:shape id="Textbox 73" o:spid="_x0000_s1037" type="#_x0000_t202" style="position:absolute;margin-left:183pt;margin-top:731.45pt;width:246.1pt;height:26.5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" filled="f" stroked="f">
              <v:textbox inset="0,0,0,0">
                <w:txbxContent>
                  <w:p w14:paraId="62A4C292" w14:textId="77777777" w:rsidR="002E7AEF" w:rsidRDefault="00000000">
                    <w:pPr>
                      <w:spacing w:line="245" w:lineRule="exact"/>
                      <w:ind w:left="2" w:right="2"/>
                      <w:jc w:val="center"/>
                      <w:rPr>
                        <w:rFonts w:ascii="Calibri"/>
                      </w:rPr>
                    </w:pPr>
                    <w:r>
                      <w:rPr>
                        <w:rFonts w:ascii="Calibri"/>
                      </w:rPr>
                      <w:t>Copyleft</w:t>
                    </w:r>
                    <w:r>
                      <w:rPr>
                        <w:rFonts w:ascii="Calibri"/>
                        <w:spacing w:val="-4"/>
                      </w:rPr>
                      <w:t xml:space="preserve"> </w:t>
                    </w:r>
                    <w:r>
                      <w:rPr>
                        <w:rFonts w:ascii="Calibri"/>
                      </w:rPr>
                      <w:t>NDG</w:t>
                    </w:r>
                    <w:r>
                      <w:rPr>
                        <w:rFonts w:ascii="Calibri"/>
                        <w:spacing w:val="-4"/>
                      </w:rPr>
                      <w:t xml:space="preserve"> </w:t>
                    </w:r>
                    <w:r>
                      <w:rPr>
                        <w:rFonts w:ascii="Calibri"/>
                      </w:rPr>
                      <w:t>cisco</w:t>
                    </w:r>
                    <w:r>
                      <w:rPr>
                        <w:rFonts w:ascii="Calibri"/>
                        <w:spacing w:val="-2"/>
                      </w:rPr>
                      <w:t xml:space="preserve"> </w:t>
                    </w:r>
                    <w:r>
                      <w:rPr>
                        <w:rFonts w:ascii="Calibri"/>
                      </w:rPr>
                      <w:t>dan</w:t>
                    </w:r>
                    <w:r>
                      <w:rPr>
                        <w:rFonts w:ascii="Calibri"/>
                        <w:spacing w:val="-6"/>
                      </w:rPr>
                      <w:t xml:space="preserve"> </w:t>
                    </w:r>
                    <w:r>
                      <w:rPr>
                        <w:rFonts w:ascii="Calibri"/>
                      </w:rPr>
                      <w:t>disesuaikan</w:t>
                    </w:r>
                    <w:r>
                      <w:rPr>
                        <w:rFonts w:ascii="Calibri"/>
                        <w:spacing w:val="-6"/>
                      </w:rPr>
                      <w:t xml:space="preserve"> </w:t>
                    </w:r>
                    <w:r>
                      <w:rPr>
                        <w:rFonts w:ascii="Calibri"/>
                      </w:rPr>
                      <w:t>oleh</w:t>
                    </w:r>
                    <w:r>
                      <w:rPr>
                        <w:rFonts w:ascii="Calibri"/>
                        <w:spacing w:val="-5"/>
                      </w:rPr>
                      <w:t xml:space="preserve"> </w:t>
                    </w:r>
                    <w:r>
                      <w:rPr>
                        <w:rFonts w:ascii="Calibri"/>
                      </w:rPr>
                      <w:t>Agus</w:t>
                    </w:r>
                    <w:r>
                      <w:rPr>
                        <w:rFonts w:ascii="Calibri"/>
                        <w:spacing w:val="-3"/>
                      </w:rPr>
                      <w:t xml:space="preserve"> </w:t>
                    </w:r>
                    <w:r>
                      <w:rPr>
                        <w:rFonts w:ascii="Calibri"/>
                        <w:spacing w:val="-2"/>
                      </w:rPr>
                      <w:t>Fatulloh</w:t>
                    </w:r>
                  </w:p>
                  <w:p w14:paraId="65C947FC" w14:textId="77777777" w:rsidR="002E7AEF" w:rsidRDefault="00000000">
                    <w:pPr>
                      <w:ind w:left="2"/>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82595" w14:textId="77777777" w:rsidR="00BD07C7" w:rsidRDefault="00BD07C7">
      <w:r>
        <w:separator/>
      </w:r>
    </w:p>
  </w:footnote>
  <w:footnote w:type="continuationSeparator" w:id="0">
    <w:p w14:paraId="68D64397" w14:textId="77777777" w:rsidR="00BD07C7" w:rsidRDefault="00BD0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7D64" w14:textId="77777777" w:rsidR="002E7AEF" w:rsidRDefault="00000000">
    <w:pPr>
      <w:pStyle w:val="BodyText"/>
      <w:spacing w:line="14" w:lineRule="auto"/>
      <w:rPr>
        <w:sz w:val="20"/>
      </w:rPr>
    </w:pPr>
    <w:r>
      <w:rPr>
        <w:noProof/>
        <w:sz w:val="20"/>
      </w:rPr>
      <mc:AlternateContent>
        <mc:Choice Requires="wpg">
          <w:drawing>
            <wp:anchor distT="0" distB="0" distL="0" distR="0" simplePos="0" relativeHeight="251647488" behindDoc="1" locked="0" layoutInCell="1" allowOverlap="1" wp14:anchorId="2388BB08" wp14:editId="4F7BE4BE">
              <wp:simplePos x="0" y="0"/>
              <wp:positionH relativeFrom="page">
                <wp:posOffset>880745</wp:posOffset>
              </wp:positionH>
              <wp:positionV relativeFrom="page">
                <wp:posOffset>-12700</wp:posOffset>
              </wp:positionV>
              <wp:extent cx="6020435" cy="1000760"/>
              <wp:effectExtent l="0" t="0" r="0" b="0"/>
              <wp:wrapNone/>
              <wp:docPr id="1" name="Group 1"/>
              <wp:cNvGraphicFramePr/>
              <a:graphic xmlns:a="http://schemas.openxmlformats.org/drawingml/2006/main">
                <a:graphicData uri="http://schemas.microsoft.com/office/word/2010/wordprocessingGroup">
                  <wpg:wgp>
                    <wpg:cNvGrpSpPr/>
                    <wpg:grpSpPr>
                      <a:xfrm>
                        <a:off x="0" y="0"/>
                        <a:ext cx="6020435" cy="1000760"/>
                        <a:chOff x="0" y="0"/>
                        <a:chExt cx="6020435" cy="1000760"/>
                      </a:xfrm>
                    </wpg:grpSpPr>
                    <pic:pic xmlns:pic="http://schemas.openxmlformats.org/drawingml/2006/picture">
                      <pic:nvPicPr>
                        <pic:cNvPr id="2" name="Image 2"/>
                        <pic:cNvPicPr/>
                      </pic:nvPicPr>
                      <pic:blipFill>
                        <a:blip r:embed="rId1" cstate="print"/>
                        <a:stretch>
                          <a:fillRect/>
                        </a:stretch>
                      </pic:blipFill>
                      <pic:spPr>
                        <a:xfrm>
                          <a:off x="0" y="908489"/>
                          <a:ext cx="6019836" cy="88847"/>
                        </a:xfrm>
                        <a:prstGeom prst="rect">
                          <a:avLst/>
                        </a:prstGeom>
                      </pic:spPr>
                    </pic:pic>
                    <wps:wsp>
                      <wps:cNvPr id="3" name="Graphic 3"/>
                      <wps:cNvSpPr/>
                      <wps:spPr>
                        <a:xfrm>
                          <a:off x="33537" y="935355"/>
                          <a:ext cx="5963285" cy="1270"/>
                        </a:xfrm>
                        <a:custGeom>
                          <a:avLst/>
                          <a:gdLst/>
                          <a:ahLst/>
                          <a:cxnLst/>
                          <a:rect l="l" t="t" r="r" b="b"/>
                          <a:pathLst>
                            <a:path w="5963285">
                              <a:moveTo>
                                <a:pt x="0" y="0"/>
                              </a:moveTo>
                              <a:lnTo>
                                <a:pt x="5963284" y="0"/>
                              </a:lnTo>
                            </a:path>
                          </a:pathLst>
                        </a:custGeom>
                        <a:ln w="25400">
                          <a:solidFill>
                            <a:srgbClr val="4F81BC"/>
                          </a:solidFill>
                          <a:prstDash val="solid"/>
                        </a:ln>
                      </wps:spPr>
                      <wps:bodyPr wrap="square" lIns="0" tIns="0" rIns="0" bIns="0" rtlCol="0">
                        <a:noAutofit/>
                      </wps:bodyPr>
                    </wps:wsp>
                    <pic:pic xmlns:pic="http://schemas.openxmlformats.org/drawingml/2006/picture">
                      <pic:nvPicPr>
                        <pic:cNvPr id="4" name="Image 4"/>
                        <pic:cNvPicPr/>
                      </pic:nvPicPr>
                      <pic:blipFill>
                        <a:blip r:embed="rId2" cstate="print"/>
                        <a:stretch>
                          <a:fillRect/>
                        </a:stretch>
                      </pic:blipFill>
                      <pic:spPr>
                        <a:xfrm>
                          <a:off x="1092717" y="12700"/>
                          <a:ext cx="117231" cy="987551"/>
                        </a:xfrm>
                        <a:prstGeom prst="rect">
                          <a:avLst/>
                        </a:prstGeom>
                      </pic:spPr>
                    </pic:pic>
                    <wps:wsp>
                      <wps:cNvPr id="5" name="Graphic 5"/>
                      <wps:cNvSpPr/>
                      <wps:spPr>
                        <a:xfrm>
                          <a:off x="1149436" y="12700"/>
                          <a:ext cx="9525" cy="916305"/>
                        </a:xfrm>
                        <a:custGeom>
                          <a:avLst/>
                          <a:gdLst/>
                          <a:ahLst/>
                          <a:cxnLst/>
                          <a:rect l="l" t="t" r="r" b="b"/>
                          <a:pathLst>
                            <a:path w="9525" h="916305">
                              <a:moveTo>
                                <a:pt x="0" y="0"/>
                              </a:moveTo>
                              <a:lnTo>
                                <a:pt x="9320" y="916304"/>
                              </a:lnTo>
                            </a:path>
                          </a:pathLst>
                        </a:custGeom>
                        <a:ln w="25400">
                          <a:solidFill>
                            <a:srgbClr val="F79546"/>
                          </a:solidFill>
                          <a:prstDash val="solid"/>
                        </a:ln>
                      </wps:spPr>
                      <wps:bodyPr wrap="square" lIns="0" tIns="0" rIns="0" bIns="0" rtlCol="0">
                        <a:noAutofit/>
                      </wps:bodyPr>
                    </wps:wsp>
                  </wpg:wgp>
                </a:graphicData>
              </a:graphic>
            </wp:anchor>
          </w:drawing>
        </mc:Choice>
        <mc:Fallback>
          <w:pict>
            <v:group w14:anchorId="03C5A069" id="Group 1" o:spid="_x0000_s1026" style="position:absolute;margin-left:69.35pt;margin-top:-1pt;width:474.05pt;height:78.8pt;z-index:-251668992;mso-wrap-distance-left:0;mso-wrap-distance-right:0;mso-position-horizontal-relative:page;mso-position-vertical-relative:page" coordsize="60204,10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9084;width:60198;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">
                <v:imagedata r:id="rId3" o:title=""/>
              </v:shape>
              <v:shape id="Graphic 3" o:spid="_x0000_s1028" style="position:absolute;left:335;top:9353;width:59633;height:13;visibility:visible;mso-wrap-style:square;v-text-anchor:top" coordsize="5963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" path="m,l5963284,e" filled="f" strokecolor="#4f81bc" strokeweight="2pt">
                <v:path arrowok="t"/>
              </v:shape>
              <v:shape id="Image 4" o:spid="_x0000_s1029" type="#_x0000_t75" style="position:absolute;left:10927;top:127;width:1172;height:9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">
                <v:imagedata r:id="rId4" o:title=""/>
              </v:shape>
              <v:shape id="Graphic 5" o:spid="_x0000_s1030" style="position:absolute;left:11494;top:127;width:95;height:9163;visibility:visible;mso-wrap-style:square;v-text-anchor:top" coordsize="9525,91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" path="m,l9320,916304e" filled="f" strokecolor="#f79546" strokeweight="2pt">
                <v:path arrowok="t"/>
              </v:shape>
              <w10:wrap anchorx="page" anchory="page"/>
            </v:group>
          </w:pict>
        </mc:Fallback>
      </mc:AlternateContent>
    </w:r>
    <w:r>
      <w:rPr>
        <w:noProof/>
        <w:sz w:val="20"/>
      </w:rPr>
      <w:drawing>
        <wp:anchor distT="0" distB="0" distL="0" distR="0" simplePos="0" relativeHeight="251648512" behindDoc="1" locked="0" layoutInCell="1" allowOverlap="1" wp14:anchorId="5F0327C3" wp14:editId="17193C68">
          <wp:simplePos x="0" y="0"/>
          <wp:positionH relativeFrom="page">
            <wp:posOffset>1026160</wp:posOffset>
          </wp:positionH>
          <wp:positionV relativeFrom="page">
            <wp:posOffset>154305</wp:posOffset>
          </wp:positionV>
          <wp:extent cx="754380" cy="68453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754692" cy="684417"/>
                  </a:xfrm>
                  <a:prstGeom prst="rect">
                    <a:avLst/>
                  </a:prstGeom>
                </pic:spPr>
              </pic:pic>
            </a:graphicData>
          </a:graphic>
        </wp:anchor>
      </w:drawing>
    </w:r>
    <w:r>
      <w:rPr>
        <w:noProof/>
        <w:sz w:val="20"/>
      </w:rPr>
      <mc:AlternateContent>
        <mc:Choice Requires="wpg">
          <w:drawing>
            <wp:anchor distT="0" distB="0" distL="0" distR="0" simplePos="0" relativeHeight="251649536" behindDoc="1" locked="0" layoutInCell="1" allowOverlap="1" wp14:anchorId="3E2F3015" wp14:editId="3354685A">
              <wp:simplePos x="0" y="0"/>
              <wp:positionH relativeFrom="page">
                <wp:posOffset>2193925</wp:posOffset>
              </wp:positionH>
              <wp:positionV relativeFrom="page">
                <wp:posOffset>252730</wp:posOffset>
              </wp:positionV>
              <wp:extent cx="4528185" cy="236220"/>
              <wp:effectExtent l="0" t="0" r="0" b="0"/>
              <wp:wrapNone/>
              <wp:docPr id="7" name="Group 7"/>
              <wp:cNvGraphicFramePr/>
              <a:graphic xmlns:a="http://schemas.openxmlformats.org/drawingml/2006/main">
                <a:graphicData uri="http://schemas.microsoft.com/office/word/2010/wordprocessingGroup">
                  <wpg:wgp>
                    <wpg:cNvGrpSpPr/>
                    <wpg:grpSpPr>
                      <a:xfrm>
                        <a:off x="0" y="0"/>
                        <a:ext cx="4528185" cy="236220"/>
                        <a:chOff x="0" y="0"/>
                        <a:chExt cx="4528185" cy="236220"/>
                      </a:xfrm>
                    </wpg:grpSpPr>
                    <pic:pic xmlns:pic="http://schemas.openxmlformats.org/drawingml/2006/picture">
                      <pic:nvPicPr>
                        <pic:cNvPr id="8" name="Image 8"/>
                        <pic:cNvPicPr/>
                      </pic:nvPicPr>
                      <pic:blipFill>
                        <a:blip r:embed="rId6" cstate="print"/>
                        <a:stretch>
                          <a:fillRect/>
                        </a:stretch>
                      </pic:blipFill>
                      <pic:spPr>
                        <a:xfrm>
                          <a:off x="2635" y="7461"/>
                          <a:ext cx="170052" cy="221233"/>
                        </a:xfrm>
                        <a:prstGeom prst="rect">
                          <a:avLst/>
                        </a:prstGeom>
                      </pic:spPr>
                    </pic:pic>
                    <pic:pic xmlns:pic="http://schemas.openxmlformats.org/drawingml/2006/picture">
                      <pic:nvPicPr>
                        <pic:cNvPr id="9" name="Image 9"/>
                        <pic:cNvPicPr/>
                      </pic:nvPicPr>
                      <pic:blipFill>
                        <a:blip r:embed="rId7" cstate="print"/>
                        <a:stretch>
                          <a:fillRect/>
                        </a:stretch>
                      </pic:blipFill>
                      <pic:spPr>
                        <a:xfrm>
                          <a:off x="0" y="0"/>
                          <a:ext cx="412559" cy="236156"/>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427323" y="2635"/>
                          <a:ext cx="4097655" cy="230885"/>
                        </a:xfrm>
                        <a:prstGeom prst="rect">
                          <a:avLst/>
                        </a:prstGeom>
                      </pic:spPr>
                    </pic:pic>
                    <wps:wsp>
                      <wps:cNvPr id="11" name="Graphic 11"/>
                      <wps:cNvSpPr/>
                      <wps:spPr>
                        <a:xfrm>
                          <a:off x="3343243" y="7461"/>
                          <a:ext cx="1181735" cy="221615"/>
                        </a:xfrm>
                        <a:custGeom>
                          <a:avLst/>
                          <a:gdLst/>
                          <a:ahLst/>
                          <a:cxnLst/>
                          <a:rect l="l" t="t" r="r" b="b"/>
                          <a:pathLst>
                            <a:path w="1181735" h="221615">
                              <a:moveTo>
                                <a:pt x="92583" y="116331"/>
                              </a:moveTo>
                              <a:lnTo>
                                <a:pt x="86106" y="116331"/>
                              </a:lnTo>
                              <a:lnTo>
                                <a:pt x="80518" y="116331"/>
                              </a:lnTo>
                              <a:lnTo>
                                <a:pt x="76073" y="116585"/>
                              </a:lnTo>
                              <a:lnTo>
                                <a:pt x="71501" y="116840"/>
                              </a:lnTo>
                              <a:lnTo>
                                <a:pt x="68834" y="116967"/>
                              </a:lnTo>
                              <a:lnTo>
                                <a:pt x="68072" y="117094"/>
                              </a:lnTo>
                              <a:lnTo>
                                <a:pt x="68072" y="199898"/>
                              </a:lnTo>
                              <a:lnTo>
                                <a:pt x="75763" y="201471"/>
                              </a:lnTo>
                              <a:lnTo>
                                <a:pt x="83788" y="202580"/>
                              </a:lnTo>
                              <a:lnTo>
                                <a:pt x="92146" y="203237"/>
                              </a:lnTo>
                              <a:lnTo>
                                <a:pt x="100838" y="203453"/>
                              </a:lnTo>
                              <a:lnTo>
                                <a:pt x="110109" y="203453"/>
                              </a:lnTo>
                              <a:lnTo>
                                <a:pt x="118237" y="202310"/>
                              </a:lnTo>
                              <a:lnTo>
                                <a:pt x="125222" y="200151"/>
                              </a:lnTo>
                              <a:lnTo>
                                <a:pt x="132207" y="197993"/>
                              </a:lnTo>
                              <a:lnTo>
                                <a:pt x="156337" y="167640"/>
                              </a:lnTo>
                              <a:lnTo>
                                <a:pt x="156337" y="161925"/>
                              </a:lnTo>
                              <a:lnTo>
                                <a:pt x="156337" y="155575"/>
                              </a:lnTo>
                              <a:lnTo>
                                <a:pt x="129286" y="122427"/>
                              </a:lnTo>
                              <a:lnTo>
                                <a:pt x="100584" y="116548"/>
                              </a:lnTo>
                              <a:lnTo>
                                <a:pt x="92583" y="116331"/>
                              </a:lnTo>
                              <a:close/>
                            </a:path>
                            <a:path w="1181735" h="221615">
                              <a:moveTo>
                                <a:pt x="766699" y="50800"/>
                              </a:moveTo>
                              <a:lnTo>
                                <a:pt x="732790" y="131191"/>
                              </a:lnTo>
                              <a:lnTo>
                                <a:pt x="799846" y="131191"/>
                              </a:lnTo>
                              <a:lnTo>
                                <a:pt x="766699" y="50800"/>
                              </a:lnTo>
                              <a:close/>
                            </a:path>
                            <a:path w="1181735" h="221615">
                              <a:moveTo>
                                <a:pt x="326263" y="50800"/>
                              </a:moveTo>
                              <a:lnTo>
                                <a:pt x="292354" y="131191"/>
                              </a:lnTo>
                              <a:lnTo>
                                <a:pt x="359410" y="131191"/>
                              </a:lnTo>
                              <a:lnTo>
                                <a:pt x="326263" y="50800"/>
                              </a:lnTo>
                              <a:close/>
                            </a:path>
                            <a:path w="1181735" h="221615">
                              <a:moveTo>
                                <a:pt x="93091" y="17145"/>
                              </a:moveTo>
                              <a:lnTo>
                                <a:pt x="82677" y="17145"/>
                              </a:lnTo>
                              <a:lnTo>
                                <a:pt x="74295" y="18033"/>
                              </a:lnTo>
                              <a:lnTo>
                                <a:pt x="68072" y="19811"/>
                              </a:lnTo>
                              <a:lnTo>
                                <a:pt x="68072" y="97281"/>
                              </a:lnTo>
                              <a:lnTo>
                                <a:pt x="72931" y="97948"/>
                              </a:lnTo>
                              <a:lnTo>
                                <a:pt x="78946" y="98425"/>
                              </a:lnTo>
                              <a:lnTo>
                                <a:pt x="86127" y="98710"/>
                              </a:lnTo>
                              <a:lnTo>
                                <a:pt x="94488" y="98805"/>
                              </a:lnTo>
                              <a:lnTo>
                                <a:pt x="105062" y="98520"/>
                              </a:lnTo>
                              <a:lnTo>
                                <a:pt x="142367" y="83057"/>
                              </a:lnTo>
                              <a:lnTo>
                                <a:pt x="144145" y="80136"/>
                              </a:lnTo>
                              <a:lnTo>
                                <a:pt x="146050" y="77089"/>
                              </a:lnTo>
                              <a:lnTo>
                                <a:pt x="147447" y="73786"/>
                              </a:lnTo>
                              <a:lnTo>
                                <a:pt x="148463" y="70357"/>
                              </a:lnTo>
                              <a:lnTo>
                                <a:pt x="149352" y="66801"/>
                              </a:lnTo>
                              <a:lnTo>
                                <a:pt x="149860" y="63119"/>
                              </a:lnTo>
                              <a:lnTo>
                                <a:pt x="149860" y="59308"/>
                              </a:lnTo>
                              <a:lnTo>
                                <a:pt x="149860" y="53848"/>
                              </a:lnTo>
                              <a:lnTo>
                                <a:pt x="148717" y="48386"/>
                              </a:lnTo>
                              <a:lnTo>
                                <a:pt x="146304" y="43306"/>
                              </a:lnTo>
                              <a:lnTo>
                                <a:pt x="143891" y="38100"/>
                              </a:lnTo>
                              <a:lnTo>
                                <a:pt x="140335" y="33654"/>
                              </a:lnTo>
                              <a:lnTo>
                                <a:pt x="135636" y="29845"/>
                              </a:lnTo>
                              <a:lnTo>
                                <a:pt x="130937" y="25907"/>
                              </a:lnTo>
                              <a:lnTo>
                                <a:pt x="124968" y="22859"/>
                              </a:lnTo>
                              <a:lnTo>
                                <a:pt x="117856" y="20574"/>
                              </a:lnTo>
                              <a:lnTo>
                                <a:pt x="110744" y="18288"/>
                              </a:lnTo>
                              <a:lnTo>
                                <a:pt x="102489" y="17145"/>
                              </a:lnTo>
                              <a:lnTo>
                                <a:pt x="93091" y="17145"/>
                              </a:lnTo>
                              <a:close/>
                            </a:path>
                            <a:path w="1181735" h="221615">
                              <a:moveTo>
                                <a:pt x="899160" y="0"/>
                              </a:moveTo>
                              <a:lnTo>
                                <a:pt x="965326" y="0"/>
                              </a:lnTo>
                              <a:lnTo>
                                <a:pt x="1041146" y="168021"/>
                              </a:lnTo>
                              <a:lnTo>
                                <a:pt x="1115568" y="0"/>
                              </a:lnTo>
                              <a:lnTo>
                                <a:pt x="1181735" y="0"/>
                              </a:lnTo>
                              <a:lnTo>
                                <a:pt x="1181735" y="12319"/>
                              </a:lnTo>
                              <a:lnTo>
                                <a:pt x="1170940" y="12319"/>
                              </a:lnTo>
                              <a:lnTo>
                                <a:pt x="1162939" y="12319"/>
                              </a:lnTo>
                              <a:lnTo>
                                <a:pt x="1157477" y="14604"/>
                              </a:lnTo>
                              <a:lnTo>
                                <a:pt x="1154302" y="19176"/>
                              </a:lnTo>
                              <a:lnTo>
                                <a:pt x="1152398" y="21844"/>
                              </a:lnTo>
                              <a:lnTo>
                                <a:pt x="1151382" y="28955"/>
                              </a:lnTo>
                              <a:lnTo>
                                <a:pt x="1151382" y="40385"/>
                              </a:lnTo>
                              <a:lnTo>
                                <a:pt x="1151382" y="180848"/>
                              </a:lnTo>
                              <a:lnTo>
                                <a:pt x="1151382" y="193294"/>
                              </a:lnTo>
                              <a:lnTo>
                                <a:pt x="1152905" y="201549"/>
                              </a:lnTo>
                              <a:lnTo>
                                <a:pt x="1155827" y="205740"/>
                              </a:lnTo>
                              <a:lnTo>
                                <a:pt x="1158494" y="207899"/>
                              </a:lnTo>
                              <a:lnTo>
                                <a:pt x="1163574" y="208915"/>
                              </a:lnTo>
                              <a:lnTo>
                                <a:pt x="1170940" y="208915"/>
                              </a:lnTo>
                              <a:lnTo>
                                <a:pt x="1181735" y="208915"/>
                              </a:lnTo>
                              <a:lnTo>
                                <a:pt x="1181735" y="221233"/>
                              </a:lnTo>
                              <a:lnTo>
                                <a:pt x="1084072" y="221233"/>
                              </a:lnTo>
                              <a:lnTo>
                                <a:pt x="1084072" y="208915"/>
                              </a:lnTo>
                              <a:lnTo>
                                <a:pt x="1094867" y="208915"/>
                              </a:lnTo>
                              <a:lnTo>
                                <a:pt x="1102868" y="208915"/>
                              </a:lnTo>
                              <a:lnTo>
                                <a:pt x="1108328" y="206628"/>
                              </a:lnTo>
                              <a:lnTo>
                                <a:pt x="1111503" y="202183"/>
                              </a:lnTo>
                              <a:lnTo>
                                <a:pt x="1113409" y="199390"/>
                              </a:lnTo>
                              <a:lnTo>
                                <a:pt x="1114425" y="192277"/>
                              </a:lnTo>
                              <a:lnTo>
                                <a:pt x="1114425" y="180848"/>
                              </a:lnTo>
                              <a:lnTo>
                                <a:pt x="1114425" y="40513"/>
                              </a:lnTo>
                              <a:lnTo>
                                <a:pt x="1037082" y="221233"/>
                              </a:lnTo>
                              <a:lnTo>
                                <a:pt x="1027557" y="221233"/>
                              </a:lnTo>
                              <a:lnTo>
                                <a:pt x="950087" y="40513"/>
                              </a:lnTo>
                              <a:lnTo>
                                <a:pt x="950087" y="180848"/>
                              </a:lnTo>
                              <a:lnTo>
                                <a:pt x="950087" y="193294"/>
                              </a:lnTo>
                              <a:lnTo>
                                <a:pt x="949960" y="200405"/>
                              </a:lnTo>
                              <a:lnTo>
                                <a:pt x="949833" y="202310"/>
                              </a:lnTo>
                              <a:lnTo>
                                <a:pt x="955548" y="206755"/>
                              </a:lnTo>
                              <a:lnTo>
                                <a:pt x="962025" y="208915"/>
                              </a:lnTo>
                              <a:lnTo>
                                <a:pt x="969391" y="208915"/>
                              </a:lnTo>
                              <a:lnTo>
                                <a:pt x="980440" y="208915"/>
                              </a:lnTo>
                              <a:lnTo>
                                <a:pt x="980440" y="221233"/>
                              </a:lnTo>
                              <a:lnTo>
                                <a:pt x="899160" y="221233"/>
                              </a:lnTo>
                              <a:lnTo>
                                <a:pt x="899160" y="208915"/>
                              </a:lnTo>
                              <a:lnTo>
                                <a:pt x="909955" y="208915"/>
                              </a:lnTo>
                              <a:lnTo>
                                <a:pt x="917956" y="208915"/>
                              </a:lnTo>
                              <a:lnTo>
                                <a:pt x="923417" y="206628"/>
                              </a:lnTo>
                              <a:lnTo>
                                <a:pt x="926592" y="202183"/>
                              </a:lnTo>
                              <a:lnTo>
                                <a:pt x="928624" y="199390"/>
                              </a:lnTo>
                              <a:lnTo>
                                <a:pt x="929513" y="192277"/>
                              </a:lnTo>
                              <a:lnTo>
                                <a:pt x="929513" y="180848"/>
                              </a:lnTo>
                              <a:lnTo>
                                <a:pt x="929513" y="40385"/>
                              </a:lnTo>
                              <a:lnTo>
                                <a:pt x="929513" y="31623"/>
                              </a:lnTo>
                              <a:lnTo>
                                <a:pt x="928624" y="25273"/>
                              </a:lnTo>
                              <a:lnTo>
                                <a:pt x="926719" y="21208"/>
                              </a:lnTo>
                              <a:lnTo>
                                <a:pt x="926084" y="19939"/>
                              </a:lnTo>
                              <a:lnTo>
                                <a:pt x="925195" y="18796"/>
                              </a:lnTo>
                              <a:lnTo>
                                <a:pt x="924179" y="17779"/>
                              </a:lnTo>
                              <a:lnTo>
                                <a:pt x="923290" y="16636"/>
                              </a:lnTo>
                              <a:lnTo>
                                <a:pt x="912876" y="13080"/>
                              </a:lnTo>
                              <a:lnTo>
                                <a:pt x="909955" y="12573"/>
                              </a:lnTo>
                              <a:lnTo>
                                <a:pt x="905383" y="12319"/>
                              </a:lnTo>
                              <a:lnTo>
                                <a:pt x="899160" y="12319"/>
                              </a:lnTo>
                              <a:lnTo>
                                <a:pt x="899160" y="0"/>
                              </a:lnTo>
                              <a:close/>
                            </a:path>
                            <a:path w="1181735" h="221615">
                              <a:moveTo>
                                <a:pt x="464693" y="0"/>
                              </a:moveTo>
                              <a:lnTo>
                                <a:pt x="649097" y="0"/>
                              </a:lnTo>
                              <a:lnTo>
                                <a:pt x="649097" y="56896"/>
                              </a:lnTo>
                              <a:lnTo>
                                <a:pt x="639064" y="56896"/>
                              </a:lnTo>
                              <a:lnTo>
                                <a:pt x="638048" y="48514"/>
                              </a:lnTo>
                              <a:lnTo>
                                <a:pt x="636651" y="42164"/>
                              </a:lnTo>
                              <a:lnTo>
                                <a:pt x="634746" y="37846"/>
                              </a:lnTo>
                              <a:lnTo>
                                <a:pt x="632968" y="33400"/>
                              </a:lnTo>
                              <a:lnTo>
                                <a:pt x="630682" y="29972"/>
                              </a:lnTo>
                              <a:lnTo>
                                <a:pt x="627888" y="27431"/>
                              </a:lnTo>
                              <a:lnTo>
                                <a:pt x="625094" y="24765"/>
                              </a:lnTo>
                              <a:lnTo>
                                <a:pt x="621538" y="22859"/>
                              </a:lnTo>
                              <a:lnTo>
                                <a:pt x="617347" y="21717"/>
                              </a:lnTo>
                              <a:lnTo>
                                <a:pt x="613283" y="20447"/>
                              </a:lnTo>
                              <a:lnTo>
                                <a:pt x="608330" y="19811"/>
                              </a:lnTo>
                              <a:lnTo>
                                <a:pt x="602742" y="19811"/>
                              </a:lnTo>
                              <a:lnTo>
                                <a:pt x="575945" y="19811"/>
                              </a:lnTo>
                              <a:lnTo>
                                <a:pt x="575945" y="180848"/>
                              </a:lnTo>
                              <a:lnTo>
                                <a:pt x="575945" y="193294"/>
                              </a:lnTo>
                              <a:lnTo>
                                <a:pt x="575818" y="200405"/>
                              </a:lnTo>
                              <a:lnTo>
                                <a:pt x="575437" y="202310"/>
                              </a:lnTo>
                              <a:lnTo>
                                <a:pt x="581279" y="206755"/>
                              </a:lnTo>
                              <a:lnTo>
                                <a:pt x="587883" y="208915"/>
                              </a:lnTo>
                              <a:lnTo>
                                <a:pt x="595249" y="208915"/>
                              </a:lnTo>
                              <a:lnTo>
                                <a:pt x="606044" y="208915"/>
                              </a:lnTo>
                              <a:lnTo>
                                <a:pt x="606044" y="221233"/>
                              </a:lnTo>
                              <a:lnTo>
                                <a:pt x="508508" y="221233"/>
                              </a:lnTo>
                              <a:lnTo>
                                <a:pt x="508508" y="208915"/>
                              </a:lnTo>
                              <a:lnTo>
                                <a:pt x="519430" y="208915"/>
                              </a:lnTo>
                              <a:lnTo>
                                <a:pt x="527304" y="208915"/>
                              </a:lnTo>
                              <a:lnTo>
                                <a:pt x="532892" y="206628"/>
                              </a:lnTo>
                              <a:lnTo>
                                <a:pt x="535940" y="202183"/>
                              </a:lnTo>
                              <a:lnTo>
                                <a:pt x="537972" y="199390"/>
                              </a:lnTo>
                              <a:lnTo>
                                <a:pt x="538861" y="192277"/>
                              </a:lnTo>
                              <a:lnTo>
                                <a:pt x="538861" y="180848"/>
                              </a:lnTo>
                              <a:lnTo>
                                <a:pt x="538861" y="19811"/>
                              </a:lnTo>
                              <a:lnTo>
                                <a:pt x="516255" y="19811"/>
                              </a:lnTo>
                              <a:lnTo>
                                <a:pt x="510032" y="19811"/>
                              </a:lnTo>
                              <a:lnTo>
                                <a:pt x="504571" y="20320"/>
                              </a:lnTo>
                              <a:lnTo>
                                <a:pt x="500126" y="21208"/>
                              </a:lnTo>
                              <a:lnTo>
                                <a:pt x="495681" y="22098"/>
                              </a:lnTo>
                              <a:lnTo>
                                <a:pt x="491998" y="23622"/>
                              </a:lnTo>
                              <a:lnTo>
                                <a:pt x="488950" y="26034"/>
                              </a:lnTo>
                              <a:lnTo>
                                <a:pt x="486029" y="28321"/>
                              </a:lnTo>
                              <a:lnTo>
                                <a:pt x="476758" y="56896"/>
                              </a:lnTo>
                              <a:lnTo>
                                <a:pt x="464693" y="56896"/>
                              </a:lnTo>
                              <a:lnTo>
                                <a:pt x="464693" y="0"/>
                              </a:lnTo>
                              <a:close/>
                            </a:path>
                            <a:path w="1181735" h="221615">
                              <a:moveTo>
                                <a:pt x="0" y="0"/>
                              </a:moveTo>
                              <a:lnTo>
                                <a:pt x="95885" y="0"/>
                              </a:lnTo>
                              <a:lnTo>
                                <a:pt x="108406" y="240"/>
                              </a:lnTo>
                              <a:lnTo>
                                <a:pt x="146558" y="5842"/>
                              </a:lnTo>
                              <a:lnTo>
                                <a:pt x="160147" y="12446"/>
                              </a:lnTo>
                              <a:lnTo>
                                <a:pt x="166497" y="16001"/>
                              </a:lnTo>
                              <a:lnTo>
                                <a:pt x="186182" y="41782"/>
                              </a:lnTo>
                              <a:lnTo>
                                <a:pt x="188468" y="47751"/>
                              </a:lnTo>
                              <a:lnTo>
                                <a:pt x="189611" y="54101"/>
                              </a:lnTo>
                              <a:lnTo>
                                <a:pt x="189611" y="60578"/>
                              </a:lnTo>
                              <a:lnTo>
                                <a:pt x="173503" y="97482"/>
                              </a:lnTo>
                              <a:lnTo>
                                <a:pt x="150876" y="107823"/>
                              </a:lnTo>
                              <a:lnTo>
                                <a:pt x="158242" y="108076"/>
                              </a:lnTo>
                              <a:lnTo>
                                <a:pt x="187579" y="125729"/>
                              </a:lnTo>
                              <a:lnTo>
                                <a:pt x="191770" y="130428"/>
                              </a:lnTo>
                              <a:lnTo>
                                <a:pt x="194818" y="135635"/>
                              </a:lnTo>
                              <a:lnTo>
                                <a:pt x="196723" y="141350"/>
                              </a:lnTo>
                              <a:lnTo>
                                <a:pt x="198628" y="147193"/>
                              </a:lnTo>
                              <a:lnTo>
                                <a:pt x="199644" y="153034"/>
                              </a:lnTo>
                              <a:lnTo>
                                <a:pt x="199644" y="159257"/>
                              </a:lnTo>
                              <a:lnTo>
                                <a:pt x="199644" y="164846"/>
                              </a:lnTo>
                              <a:lnTo>
                                <a:pt x="188849" y="191643"/>
                              </a:lnTo>
                              <a:lnTo>
                                <a:pt x="185547" y="196342"/>
                              </a:lnTo>
                              <a:lnTo>
                                <a:pt x="181356" y="200786"/>
                              </a:lnTo>
                              <a:lnTo>
                                <a:pt x="176276" y="204724"/>
                              </a:lnTo>
                              <a:lnTo>
                                <a:pt x="171323" y="208660"/>
                              </a:lnTo>
                              <a:lnTo>
                                <a:pt x="121830" y="220779"/>
                              </a:lnTo>
                              <a:lnTo>
                                <a:pt x="104521" y="221233"/>
                              </a:lnTo>
                              <a:lnTo>
                                <a:pt x="0" y="221233"/>
                              </a:lnTo>
                              <a:lnTo>
                                <a:pt x="0" y="208915"/>
                              </a:lnTo>
                              <a:lnTo>
                                <a:pt x="11303" y="208915"/>
                              </a:lnTo>
                              <a:lnTo>
                                <a:pt x="19050" y="208915"/>
                              </a:lnTo>
                              <a:lnTo>
                                <a:pt x="24511" y="206755"/>
                              </a:lnTo>
                              <a:lnTo>
                                <a:pt x="27686" y="202183"/>
                              </a:lnTo>
                              <a:lnTo>
                                <a:pt x="29972" y="198754"/>
                              </a:lnTo>
                              <a:lnTo>
                                <a:pt x="30988" y="191389"/>
                              </a:lnTo>
                              <a:lnTo>
                                <a:pt x="30988" y="180085"/>
                              </a:lnTo>
                              <a:lnTo>
                                <a:pt x="30988" y="41275"/>
                              </a:lnTo>
                              <a:lnTo>
                                <a:pt x="30988" y="28828"/>
                              </a:lnTo>
                              <a:lnTo>
                                <a:pt x="29718" y="21081"/>
                              </a:lnTo>
                              <a:lnTo>
                                <a:pt x="27051" y="17906"/>
                              </a:lnTo>
                              <a:lnTo>
                                <a:pt x="23749" y="14224"/>
                              </a:lnTo>
                              <a:lnTo>
                                <a:pt x="18415" y="12319"/>
                              </a:lnTo>
                              <a:lnTo>
                                <a:pt x="11303" y="12319"/>
                              </a:lnTo>
                              <a:lnTo>
                                <a:pt x="0" y="12319"/>
                              </a:lnTo>
                              <a:lnTo>
                                <a:pt x="0" y="0"/>
                              </a:lnTo>
                              <a:close/>
                            </a:path>
                          </a:pathLst>
                        </a:custGeom>
                        <a:ln w="5270">
                          <a:solidFill>
                            <a:srgbClr val="4479B7"/>
                          </a:solidFill>
                          <a:prstDash val="solid"/>
                        </a:ln>
                      </wps:spPr>
                      <wps:bodyPr wrap="square" lIns="0" tIns="0" rIns="0" bIns="0" rtlCol="0">
                        <a:noAutofit/>
                      </wps:bodyPr>
                    </wps:wsp>
                    <pic:pic xmlns:pic="http://schemas.openxmlformats.org/drawingml/2006/picture">
                      <pic:nvPicPr>
                        <pic:cNvPr id="12" name="Image 12"/>
                        <pic:cNvPicPr/>
                      </pic:nvPicPr>
                      <pic:blipFill>
                        <a:blip r:embed="rId9" cstate="print"/>
                        <a:stretch>
                          <a:fillRect/>
                        </a:stretch>
                      </pic:blipFill>
                      <pic:spPr>
                        <a:xfrm>
                          <a:off x="2037079" y="0"/>
                          <a:ext cx="1217866" cy="236156"/>
                        </a:xfrm>
                        <a:prstGeom prst="rect">
                          <a:avLst/>
                        </a:prstGeom>
                      </pic:spPr>
                    </pic:pic>
                    <pic:pic xmlns:pic="http://schemas.openxmlformats.org/drawingml/2006/picture">
                      <pic:nvPicPr>
                        <pic:cNvPr id="13" name="Image 13"/>
                        <pic:cNvPicPr/>
                      </pic:nvPicPr>
                      <pic:blipFill>
                        <a:blip r:embed="rId10" cstate="print"/>
                        <a:stretch>
                          <a:fillRect/>
                        </a:stretch>
                      </pic:blipFill>
                      <pic:spPr>
                        <a:xfrm>
                          <a:off x="424687" y="4825"/>
                          <a:ext cx="1543748" cy="230060"/>
                        </a:xfrm>
                        <a:prstGeom prst="rect">
                          <a:avLst/>
                        </a:prstGeom>
                      </pic:spPr>
                    </pic:pic>
                    <wps:wsp>
                      <wps:cNvPr id="14" name="Graphic 14"/>
                      <wps:cNvSpPr/>
                      <wps:spPr>
                        <a:xfrm>
                          <a:off x="3561302" y="2635"/>
                          <a:ext cx="675005" cy="226060"/>
                        </a:xfrm>
                        <a:custGeom>
                          <a:avLst/>
                          <a:gdLst/>
                          <a:ahLst/>
                          <a:cxnLst/>
                          <a:rect l="l" t="t" r="r" b="b"/>
                          <a:pathLst>
                            <a:path w="675005" h="226060">
                              <a:moveTo>
                                <a:pt x="552450" y="0"/>
                              </a:moveTo>
                              <a:lnTo>
                                <a:pt x="562356" y="0"/>
                              </a:lnTo>
                              <a:lnTo>
                                <a:pt x="637794" y="180594"/>
                              </a:lnTo>
                              <a:lnTo>
                                <a:pt x="640842" y="188086"/>
                              </a:lnTo>
                              <a:lnTo>
                                <a:pt x="643636" y="193928"/>
                              </a:lnTo>
                              <a:lnTo>
                                <a:pt x="661288" y="212217"/>
                              </a:lnTo>
                              <a:lnTo>
                                <a:pt x="664210" y="213105"/>
                              </a:lnTo>
                              <a:lnTo>
                                <a:pt x="668782" y="213741"/>
                              </a:lnTo>
                              <a:lnTo>
                                <a:pt x="675005" y="213995"/>
                              </a:lnTo>
                              <a:lnTo>
                                <a:pt x="675005" y="226059"/>
                              </a:lnTo>
                              <a:lnTo>
                                <a:pt x="583564" y="226059"/>
                              </a:lnTo>
                              <a:lnTo>
                                <a:pt x="583564" y="213995"/>
                              </a:lnTo>
                              <a:lnTo>
                                <a:pt x="589661" y="213741"/>
                              </a:lnTo>
                              <a:lnTo>
                                <a:pt x="593979" y="213232"/>
                              </a:lnTo>
                              <a:lnTo>
                                <a:pt x="596519" y="212598"/>
                              </a:lnTo>
                              <a:lnTo>
                                <a:pt x="599059" y="211962"/>
                              </a:lnTo>
                              <a:lnTo>
                                <a:pt x="600963" y="211074"/>
                              </a:lnTo>
                              <a:lnTo>
                                <a:pt x="602234" y="210184"/>
                              </a:lnTo>
                              <a:lnTo>
                                <a:pt x="603504" y="209296"/>
                              </a:lnTo>
                              <a:lnTo>
                                <a:pt x="604393" y="208406"/>
                              </a:lnTo>
                              <a:lnTo>
                                <a:pt x="604774" y="207391"/>
                              </a:lnTo>
                              <a:lnTo>
                                <a:pt x="605282" y="206375"/>
                              </a:lnTo>
                              <a:lnTo>
                                <a:pt x="605536" y="205104"/>
                              </a:lnTo>
                              <a:lnTo>
                                <a:pt x="605536" y="203707"/>
                              </a:lnTo>
                              <a:lnTo>
                                <a:pt x="605663" y="201929"/>
                              </a:lnTo>
                              <a:lnTo>
                                <a:pt x="587248" y="154177"/>
                              </a:lnTo>
                              <a:lnTo>
                                <a:pt x="508635" y="154177"/>
                              </a:lnTo>
                              <a:lnTo>
                                <a:pt x="494919" y="186181"/>
                              </a:lnTo>
                              <a:lnTo>
                                <a:pt x="491617" y="193928"/>
                              </a:lnTo>
                              <a:lnTo>
                                <a:pt x="489838" y="199771"/>
                              </a:lnTo>
                              <a:lnTo>
                                <a:pt x="489838" y="203580"/>
                              </a:lnTo>
                              <a:lnTo>
                                <a:pt x="489838" y="204850"/>
                              </a:lnTo>
                              <a:lnTo>
                                <a:pt x="490093" y="205994"/>
                              </a:lnTo>
                              <a:lnTo>
                                <a:pt x="490474" y="206882"/>
                              </a:lnTo>
                              <a:lnTo>
                                <a:pt x="490855" y="207899"/>
                              </a:lnTo>
                              <a:lnTo>
                                <a:pt x="499618" y="212090"/>
                              </a:lnTo>
                              <a:lnTo>
                                <a:pt x="502665" y="212851"/>
                              </a:lnTo>
                              <a:lnTo>
                                <a:pt x="507746" y="213486"/>
                              </a:lnTo>
                              <a:lnTo>
                                <a:pt x="514731" y="214122"/>
                              </a:lnTo>
                              <a:lnTo>
                                <a:pt x="514731" y="226059"/>
                              </a:lnTo>
                              <a:lnTo>
                                <a:pt x="440436" y="226059"/>
                              </a:lnTo>
                              <a:lnTo>
                                <a:pt x="440436" y="214249"/>
                              </a:lnTo>
                              <a:lnTo>
                                <a:pt x="450469" y="212471"/>
                              </a:lnTo>
                              <a:lnTo>
                                <a:pt x="456692" y="210566"/>
                              </a:lnTo>
                              <a:lnTo>
                                <a:pt x="458977" y="208406"/>
                              </a:lnTo>
                              <a:lnTo>
                                <a:pt x="461518" y="206121"/>
                              </a:lnTo>
                              <a:lnTo>
                                <a:pt x="464185" y="202565"/>
                              </a:lnTo>
                              <a:lnTo>
                                <a:pt x="466851" y="197611"/>
                              </a:lnTo>
                              <a:lnTo>
                                <a:pt x="469646" y="192658"/>
                              </a:lnTo>
                              <a:lnTo>
                                <a:pt x="472694" y="186435"/>
                              </a:lnTo>
                              <a:lnTo>
                                <a:pt x="476123" y="178689"/>
                              </a:lnTo>
                              <a:lnTo>
                                <a:pt x="552450" y="0"/>
                              </a:lnTo>
                              <a:close/>
                            </a:path>
                            <a:path w="675005" h="226060">
                              <a:moveTo>
                                <a:pt x="112013" y="0"/>
                              </a:moveTo>
                              <a:lnTo>
                                <a:pt x="121920" y="0"/>
                              </a:lnTo>
                              <a:lnTo>
                                <a:pt x="197358" y="180594"/>
                              </a:lnTo>
                              <a:lnTo>
                                <a:pt x="200406" y="188086"/>
                              </a:lnTo>
                              <a:lnTo>
                                <a:pt x="203200" y="193928"/>
                              </a:lnTo>
                              <a:lnTo>
                                <a:pt x="220852" y="212217"/>
                              </a:lnTo>
                              <a:lnTo>
                                <a:pt x="223774" y="213105"/>
                              </a:lnTo>
                              <a:lnTo>
                                <a:pt x="228346" y="213741"/>
                              </a:lnTo>
                              <a:lnTo>
                                <a:pt x="234569" y="213995"/>
                              </a:lnTo>
                              <a:lnTo>
                                <a:pt x="234569" y="226059"/>
                              </a:lnTo>
                              <a:lnTo>
                                <a:pt x="143129" y="226059"/>
                              </a:lnTo>
                              <a:lnTo>
                                <a:pt x="143129" y="213995"/>
                              </a:lnTo>
                              <a:lnTo>
                                <a:pt x="149225" y="213741"/>
                              </a:lnTo>
                              <a:lnTo>
                                <a:pt x="153543" y="213232"/>
                              </a:lnTo>
                              <a:lnTo>
                                <a:pt x="156083" y="212598"/>
                              </a:lnTo>
                              <a:lnTo>
                                <a:pt x="158623" y="211962"/>
                              </a:lnTo>
                              <a:lnTo>
                                <a:pt x="160527" y="211074"/>
                              </a:lnTo>
                              <a:lnTo>
                                <a:pt x="161798" y="210184"/>
                              </a:lnTo>
                              <a:lnTo>
                                <a:pt x="163068" y="209296"/>
                              </a:lnTo>
                              <a:lnTo>
                                <a:pt x="163957" y="208406"/>
                              </a:lnTo>
                              <a:lnTo>
                                <a:pt x="164337" y="207391"/>
                              </a:lnTo>
                              <a:lnTo>
                                <a:pt x="164846" y="206375"/>
                              </a:lnTo>
                              <a:lnTo>
                                <a:pt x="165100" y="205104"/>
                              </a:lnTo>
                              <a:lnTo>
                                <a:pt x="165100" y="203707"/>
                              </a:lnTo>
                              <a:lnTo>
                                <a:pt x="165226" y="201929"/>
                              </a:lnTo>
                              <a:lnTo>
                                <a:pt x="146812" y="154177"/>
                              </a:lnTo>
                              <a:lnTo>
                                <a:pt x="68199" y="154177"/>
                              </a:lnTo>
                              <a:lnTo>
                                <a:pt x="54483" y="186181"/>
                              </a:lnTo>
                              <a:lnTo>
                                <a:pt x="51181" y="193928"/>
                              </a:lnTo>
                              <a:lnTo>
                                <a:pt x="49402" y="199771"/>
                              </a:lnTo>
                              <a:lnTo>
                                <a:pt x="49402" y="203580"/>
                              </a:lnTo>
                              <a:lnTo>
                                <a:pt x="49402" y="204850"/>
                              </a:lnTo>
                              <a:lnTo>
                                <a:pt x="49657" y="205994"/>
                              </a:lnTo>
                              <a:lnTo>
                                <a:pt x="50037" y="206882"/>
                              </a:lnTo>
                              <a:lnTo>
                                <a:pt x="50419" y="207899"/>
                              </a:lnTo>
                              <a:lnTo>
                                <a:pt x="59182" y="212090"/>
                              </a:lnTo>
                              <a:lnTo>
                                <a:pt x="62230" y="212851"/>
                              </a:lnTo>
                              <a:lnTo>
                                <a:pt x="67310" y="213486"/>
                              </a:lnTo>
                              <a:lnTo>
                                <a:pt x="74295" y="214122"/>
                              </a:lnTo>
                              <a:lnTo>
                                <a:pt x="74295" y="226059"/>
                              </a:lnTo>
                              <a:lnTo>
                                <a:pt x="0" y="226059"/>
                              </a:lnTo>
                              <a:lnTo>
                                <a:pt x="0" y="214249"/>
                              </a:lnTo>
                              <a:lnTo>
                                <a:pt x="10033" y="212471"/>
                              </a:lnTo>
                              <a:lnTo>
                                <a:pt x="16256" y="210566"/>
                              </a:lnTo>
                              <a:lnTo>
                                <a:pt x="18542" y="208406"/>
                              </a:lnTo>
                              <a:lnTo>
                                <a:pt x="21082" y="206121"/>
                              </a:lnTo>
                              <a:lnTo>
                                <a:pt x="23749" y="202565"/>
                              </a:lnTo>
                              <a:lnTo>
                                <a:pt x="26415" y="197611"/>
                              </a:lnTo>
                              <a:lnTo>
                                <a:pt x="29210" y="192658"/>
                              </a:lnTo>
                              <a:lnTo>
                                <a:pt x="32258" y="186435"/>
                              </a:lnTo>
                              <a:lnTo>
                                <a:pt x="35687" y="178689"/>
                              </a:lnTo>
                              <a:lnTo>
                                <a:pt x="112013" y="0"/>
                              </a:lnTo>
                              <a:close/>
                            </a:path>
                          </a:pathLst>
                        </a:custGeom>
                        <a:ln w="5270">
                          <a:solidFill>
                            <a:srgbClr val="4479B7"/>
                          </a:solidFill>
                          <a:prstDash val="solid"/>
                        </a:ln>
                      </wps:spPr>
                      <wps:bodyPr wrap="square" lIns="0" tIns="0" rIns="0" bIns="0" rtlCol="0">
                        <a:noAutofit/>
                      </wps:bodyPr>
                    </wps:wsp>
                  </wpg:wgp>
                </a:graphicData>
              </a:graphic>
            </wp:anchor>
          </w:drawing>
        </mc:Choice>
        <mc:Fallback>
          <w:pict>
            <v:group w14:anchorId="72CC6035" id="Group 7" o:spid="_x0000_s1026" style="position:absolute;margin-left:172.75pt;margin-top:19.9pt;width:356.55pt;height:18.6pt;z-index:-251666944;mso-wrap-distance-left:0;mso-wrap-distance-right:0;mso-position-horizontal-relative:page;mso-position-vertical-relative:page" coordsize="45281,2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">
              <v:shape id="Image 8" o:spid="_x0000_s1027" type="#_x0000_t75" style="position:absolute;left:26;top:74;width:1700;height: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">
                <v:imagedata r:id="rId11" o:title=""/>
              </v:shape>
              <v:shape id="Image 9" o:spid="_x0000_s1028" type="#_x0000_t75" style="position:absolute;width:4125;height:2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">
                <v:imagedata r:id="rId12" o:title=""/>
              </v:shape>
              <v:shape id="Image 10" o:spid="_x0000_s1029" type="#_x0000_t75" style="position:absolute;left:4273;top:26;width:40976;height:2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">
                <v:imagedata r:id="rId13" o:title=""/>
              </v:shape>
              <v:shape id="Graphic 11" o:spid="_x0000_s1030" style="position:absolute;left:33432;top:74;width:11817;height:2216;visibility:visible;mso-wrap-style:square;v-text-anchor:top" coordsize="118173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" path="m92583,116331r-6477,l80518,116331r-4445,254l71501,116840r-2667,127l68072,117094r,82804l75763,201471r8025,1109l92146,203237r8692,216l110109,203453r8128,-1143l125222,200151r6985,-2158l156337,167640r,-5715l156337,155575,129286,122427r-28702,-5879l92583,116331xem766699,50800r-33909,80391l799846,131191,766699,50800xem326263,50800r-33909,80391l359410,131191,326263,50800xem93091,17145r-10414,l74295,18033r-6223,1778l68072,97281r4859,667l78946,98425r7181,285l94488,98805r10574,-285l142367,83057r1778,-2921l146050,77089r1397,-3303l148463,70357r889,-3556l149860,63119r,-3811l149860,53848r-1143,-5462l146304,43306r-2413,-5206l140335,33654r-4699,-3809l130937,25907r-5969,-3048l117856,20574r-7112,-2286l102489,17145r-9398,xem899160,r66166,l1041146,168021,1115568,r66167,l1181735,12319r-10795,l1162939,12319r-5462,2285l1154302,19176r-1904,2668l1151382,28955r,11430l1151382,180848r,12446l1152905,201549r2922,4191l1158494,207899r5080,1016l1170940,208915r10795,l1181735,221233r-97663,l1084072,208915r10795,l1102868,208915r5460,-2287l1111503,202183r1906,-2793l1114425,192277r,-11429l1114425,40513r-77343,180720l1027557,221233,950087,40513r,140335l950087,193294r-127,7111l949833,202310r5715,4445l962025,208915r7366,l980440,208915r,12318l899160,221233r,-12318l909955,208915r8001,l923417,206628r3175,-4445l928624,199390r889,-7113l929513,180848r,-140463l929513,31623r-889,-6350l926719,21208r-635,-1269l925195,18796r-1016,-1017l923290,16636,912876,13080r-2921,-507l905383,12319r-6223,l899160,xem464693,l649097,r,56896l639064,56896r-1016,-8382l636651,42164r-1905,-4318l632968,33400r-2286,-3428l627888,27431r-2794,-2666l621538,22859r-4191,-1142l613283,20447r-4953,-636l602742,19811r-26797,l575945,180848r,12446l575818,200405r-381,1905l581279,206755r6604,2160l595249,208915r10795,l606044,221233r-97536,l508508,208915r10922,l527304,208915r5588,-2287l535940,202183r2032,-2793l538861,192277r,-11429l538861,19811r-22606,l510032,19811r-5461,509l500126,21208r-4445,890l491998,23622r-3048,2412l486029,28321r-9271,28575l464693,56896,464693,xem,l95885,r12521,240l146558,5842r13589,6604l166497,16001r19685,25781l188468,47751r1143,6350l189611,60578,173503,97482r-22627,10341l158242,108076r29337,17653l191770,130428r3048,5207l196723,141350r1905,5843l199644,153034r,6223l199644,164846r-10795,26797l185547,196342r-4191,4444l176276,204724r-4953,3936l121830,220779r-17309,454l,221233,,208915r11303,l19050,208915r5461,-2160l27686,202183r2286,-3429l30988,191389r,-11304l30988,41275r,-12447l29718,21081,27051,17906,23749,14224,18415,12319r-7112,l,12319,,xe" filled="f" strokecolor="#4479b7" strokeweight=".14639mm">
                <v:path arrowok="t"/>
              </v:shape>
              <v:shape id="Image 12" o:spid="_x0000_s1031" type="#_x0000_t75" style="position:absolute;left:20370;width:12179;height:2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">
                <v:imagedata r:id="rId14" o:title=""/>
              </v:shape>
              <v:shape id="Image 13" o:spid="_x0000_s1032" type="#_x0000_t75" style="position:absolute;left:4246;top:48;width:15438;height:2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">
                <v:imagedata r:id="rId15" o:title=""/>
              </v:shape>
              <v:shape id="Graphic 14" o:spid="_x0000_s1033" style="position:absolute;left:35613;top:26;width:6750;height:2260;visibility:visible;mso-wrap-style:square;v-text-anchor:top" coordsize="67500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" path="m552450,r9906,l637794,180594r3048,7492l643636,193928r17652,18289l664210,213105r4572,636l675005,213995r,12064l583564,226059r,-12064l589661,213741r4318,-509l596519,212598r2540,-636l600963,211074r1271,-890l603504,209296r889,-890l604774,207391r508,-1016l605536,205104r,-1397l605663,201929,587248,154177r-78613,l494919,186181r-3302,7747l489838,199771r,3809l489838,204850r255,1144l490474,206882r381,1017l499618,212090r3047,761l507746,213486r6985,636l514731,226059r-74295,l440436,214249r10033,-1778l456692,210566r2285,-2160l461518,206121r2667,-3556l466851,197611r2795,-4953l472694,186435r3429,-7746l552450,xem112013,r9907,l197358,180594r3048,7492l203200,193928r17652,18289l223774,213105r4572,636l234569,213995r,12064l143129,226059r,-12064l149225,213741r4318,-509l156083,212598r2540,-636l160527,211074r1271,-890l163068,209296r889,-890l164337,207391r509,-1016l165100,205104r,-1397l165226,201929,146812,154177r-78613,l54483,186181r-3302,7747l49402,199771r,3809l49402,204850r255,1144l50037,206882r382,1017l59182,212090r3048,761l67310,213486r6985,636l74295,226059,,226059,,214249r10033,-1778l16256,210566r2286,-2160l21082,206121r2667,-3556l26415,197611r2795,-4953l32258,186435r3429,-7746l112013,xe" filled="f" strokecolor="#4479b7" strokeweight=".14639mm">
                <v:path arrowok="t"/>
              </v:shape>
              <w10:wrap anchorx="page" anchory="page"/>
            </v:group>
          </w:pict>
        </mc:Fallback>
      </mc:AlternateContent>
    </w:r>
    <w:r>
      <w:rPr>
        <w:noProof/>
        <w:sz w:val="20"/>
      </w:rPr>
      <mc:AlternateContent>
        <mc:Choice Requires="wps">
          <w:drawing>
            <wp:anchor distT="0" distB="0" distL="0" distR="0" simplePos="0" relativeHeight="251650560" behindDoc="1" locked="0" layoutInCell="1" allowOverlap="1" wp14:anchorId="48340C8D" wp14:editId="0FD25E7C">
              <wp:simplePos x="0" y="0"/>
              <wp:positionH relativeFrom="page">
                <wp:posOffset>3040380</wp:posOffset>
              </wp:positionH>
              <wp:positionV relativeFrom="page">
                <wp:posOffset>549275</wp:posOffset>
              </wp:positionV>
              <wp:extent cx="2459355" cy="3302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59355" cy="330200"/>
                      </a:xfrm>
                      <a:prstGeom prst="rect">
                        <a:avLst/>
                      </a:prstGeom>
                    </wps:spPr>
                    <wps:txbx>
                      <w:txbxContent>
                        <w:p w14:paraId="5FD6A03B" w14:textId="77777777" w:rsidR="002E7AEF" w:rsidRDefault="00000000">
                          <w:pPr>
                            <w:spacing w:line="520" w:lineRule="exact"/>
                            <w:ind w:left="20"/>
                            <w:rPr>
                              <w:rFonts w:ascii="Calibri"/>
                              <w:b/>
                              <w:sz w:val="48"/>
                            </w:rPr>
                          </w:pPr>
                          <w:r>
                            <w:rPr>
                              <w:rFonts w:ascii="Calibri"/>
                              <w:b/>
                              <w:spacing w:val="-2"/>
                              <w:sz w:val="48"/>
                            </w:rPr>
                            <w:t>SISTEM</w:t>
                          </w:r>
                          <w:r>
                            <w:rPr>
                              <w:rFonts w:ascii="Calibri"/>
                              <w:b/>
                              <w:spacing w:val="-18"/>
                              <w:sz w:val="48"/>
                            </w:rPr>
                            <w:t xml:space="preserve"> </w:t>
                          </w:r>
                          <w:r>
                            <w:rPr>
                              <w:rFonts w:ascii="Calibri"/>
                              <w:b/>
                              <w:spacing w:val="-5"/>
                              <w:sz w:val="48"/>
                            </w:rPr>
                            <w:t>KOMPUTER</w:t>
                          </w:r>
                        </w:p>
                      </w:txbxContent>
                    </wps:txbx>
                    <wps:bodyPr wrap="square" lIns="0" tIns="0" rIns="0" bIns="0" rtlCol="0">
                      <a:noAutofit/>
                    </wps:bodyPr>
                  </wps:wsp>
                </a:graphicData>
              </a:graphic>
            </wp:anchor>
          </w:drawing>
        </mc:Choice>
        <mc:Fallback>
          <w:pict>
            <v:shapetype w14:anchorId="48340C8D" id="_x0000_t202" coordsize="21600,21600" o:spt="202" path="m,l,21600r21600,l21600,xe">
              <v:stroke joinstyle="miter"/>
              <v:path gradientshapeok="t" o:connecttype="rect"/>
            </v:shapetype>
            <v:shape id="Textbox 15" o:spid="_x0000_s1032" type="#_x0000_t202" style="position:absolute;margin-left:239.4pt;margin-top:43.25pt;width:193.65pt;height:26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" filled="f" stroked="f">
              <v:textbox inset="0,0,0,0">
                <w:txbxContent>
                  <w:p w14:paraId="5FD6A03B" w14:textId="77777777" w:rsidR="002E7AEF" w:rsidRDefault="00000000">
                    <w:pPr>
                      <w:spacing w:line="520" w:lineRule="exact"/>
                      <w:ind w:left="20"/>
                      <w:rPr>
                        <w:rFonts w:ascii="Calibri"/>
                        <w:b/>
                        <w:sz w:val="48"/>
                      </w:rPr>
                    </w:pPr>
                    <w:r>
                      <w:rPr>
                        <w:rFonts w:ascii="Calibri"/>
                        <w:b/>
                        <w:spacing w:val="-2"/>
                        <w:sz w:val="48"/>
                      </w:rPr>
                      <w:t>SISTEM</w:t>
                    </w:r>
                    <w:r>
                      <w:rPr>
                        <w:rFonts w:ascii="Calibri"/>
                        <w:b/>
                        <w:spacing w:val="-18"/>
                        <w:sz w:val="48"/>
                      </w:rPr>
                      <w:t xml:space="preserve"> </w:t>
                    </w:r>
                    <w:r>
                      <w:rPr>
                        <w:rFonts w:ascii="Calibri"/>
                        <w:b/>
                        <w:spacing w:val="-5"/>
                        <w:sz w:val="48"/>
                      </w:rPr>
                      <w:t>KOMPUTER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7FA0" w14:textId="77777777" w:rsidR="002E7AEF" w:rsidRDefault="00000000">
    <w:pPr>
      <w:pStyle w:val="BodyText"/>
      <w:spacing w:line="14" w:lineRule="auto"/>
      <w:rPr>
        <w:sz w:val="20"/>
      </w:rPr>
    </w:pPr>
    <w:r>
      <w:rPr>
        <w:noProof/>
        <w:sz w:val="20"/>
      </w:rPr>
      <mc:AlternateContent>
        <mc:Choice Requires="wpg">
          <w:drawing>
            <wp:anchor distT="0" distB="0" distL="0" distR="0" simplePos="0" relativeHeight="251654656" behindDoc="1" locked="0" layoutInCell="1" allowOverlap="1" wp14:anchorId="316B714F" wp14:editId="01E6BAD8">
              <wp:simplePos x="0" y="0"/>
              <wp:positionH relativeFrom="page">
                <wp:posOffset>880745</wp:posOffset>
              </wp:positionH>
              <wp:positionV relativeFrom="page">
                <wp:posOffset>-12700</wp:posOffset>
              </wp:positionV>
              <wp:extent cx="6020435" cy="1000760"/>
              <wp:effectExtent l="0" t="0" r="0" b="0"/>
              <wp:wrapNone/>
              <wp:docPr id="33" name="Group 33"/>
              <wp:cNvGraphicFramePr/>
              <a:graphic xmlns:a="http://schemas.openxmlformats.org/drawingml/2006/main">
                <a:graphicData uri="http://schemas.microsoft.com/office/word/2010/wordprocessingGroup">
                  <wpg:wgp>
                    <wpg:cNvGrpSpPr/>
                    <wpg:grpSpPr>
                      <a:xfrm>
                        <a:off x="0" y="0"/>
                        <a:ext cx="6020435" cy="1000760"/>
                        <a:chOff x="0" y="0"/>
                        <a:chExt cx="6020435" cy="1000760"/>
                      </a:xfrm>
                    </wpg:grpSpPr>
                    <pic:pic xmlns:pic="http://schemas.openxmlformats.org/drawingml/2006/picture">
                      <pic:nvPicPr>
                        <pic:cNvPr id="34" name="Image 34"/>
                        <pic:cNvPicPr/>
                      </pic:nvPicPr>
                      <pic:blipFill>
                        <a:blip r:embed="rId1" cstate="print"/>
                        <a:stretch>
                          <a:fillRect/>
                        </a:stretch>
                      </pic:blipFill>
                      <pic:spPr>
                        <a:xfrm>
                          <a:off x="0" y="908489"/>
                          <a:ext cx="6019836" cy="88847"/>
                        </a:xfrm>
                        <a:prstGeom prst="rect">
                          <a:avLst/>
                        </a:prstGeom>
                      </pic:spPr>
                    </pic:pic>
                    <wps:wsp>
                      <wps:cNvPr id="35" name="Graphic 35"/>
                      <wps:cNvSpPr/>
                      <wps:spPr>
                        <a:xfrm>
                          <a:off x="33537" y="935355"/>
                          <a:ext cx="5963285" cy="1270"/>
                        </a:xfrm>
                        <a:custGeom>
                          <a:avLst/>
                          <a:gdLst/>
                          <a:ahLst/>
                          <a:cxnLst/>
                          <a:rect l="l" t="t" r="r" b="b"/>
                          <a:pathLst>
                            <a:path w="5963285">
                              <a:moveTo>
                                <a:pt x="0" y="0"/>
                              </a:moveTo>
                              <a:lnTo>
                                <a:pt x="5963284" y="0"/>
                              </a:lnTo>
                            </a:path>
                          </a:pathLst>
                        </a:custGeom>
                        <a:ln w="25400">
                          <a:solidFill>
                            <a:srgbClr val="4F81BC"/>
                          </a:solidFill>
                          <a:prstDash val="solid"/>
                        </a:ln>
                      </wps:spPr>
                      <wps:bodyPr wrap="square" lIns="0" tIns="0" rIns="0" bIns="0" rtlCol="0">
                        <a:noAutofit/>
                      </wps:bodyPr>
                    </wps:wsp>
                    <pic:pic xmlns:pic="http://schemas.openxmlformats.org/drawingml/2006/picture">
                      <pic:nvPicPr>
                        <pic:cNvPr id="36" name="Image 36"/>
                        <pic:cNvPicPr/>
                      </pic:nvPicPr>
                      <pic:blipFill>
                        <a:blip r:embed="rId2" cstate="print"/>
                        <a:stretch>
                          <a:fillRect/>
                        </a:stretch>
                      </pic:blipFill>
                      <pic:spPr>
                        <a:xfrm>
                          <a:off x="1092717" y="12700"/>
                          <a:ext cx="117231" cy="987551"/>
                        </a:xfrm>
                        <a:prstGeom prst="rect">
                          <a:avLst/>
                        </a:prstGeom>
                      </pic:spPr>
                    </pic:pic>
                    <wps:wsp>
                      <wps:cNvPr id="37" name="Graphic 37"/>
                      <wps:cNvSpPr/>
                      <wps:spPr>
                        <a:xfrm>
                          <a:off x="1149436" y="12700"/>
                          <a:ext cx="9525" cy="916305"/>
                        </a:xfrm>
                        <a:custGeom>
                          <a:avLst/>
                          <a:gdLst/>
                          <a:ahLst/>
                          <a:cxnLst/>
                          <a:rect l="l" t="t" r="r" b="b"/>
                          <a:pathLst>
                            <a:path w="9525" h="916305">
                              <a:moveTo>
                                <a:pt x="0" y="0"/>
                              </a:moveTo>
                              <a:lnTo>
                                <a:pt x="9320" y="916304"/>
                              </a:lnTo>
                            </a:path>
                          </a:pathLst>
                        </a:custGeom>
                        <a:ln w="25400">
                          <a:solidFill>
                            <a:srgbClr val="F79546"/>
                          </a:solidFill>
                          <a:prstDash val="solid"/>
                        </a:ln>
                      </wps:spPr>
                      <wps:bodyPr wrap="square" lIns="0" tIns="0" rIns="0" bIns="0" rtlCol="0">
                        <a:noAutofit/>
                      </wps:bodyPr>
                    </wps:wsp>
                  </wpg:wgp>
                </a:graphicData>
              </a:graphic>
            </wp:anchor>
          </w:drawing>
        </mc:Choice>
        <mc:Fallback>
          <w:pict>
            <v:group w14:anchorId="62ED4B48" id="Group 33" o:spid="_x0000_s1026" style="position:absolute;margin-left:69.35pt;margin-top:-1pt;width:474.05pt;height:78.8pt;z-index:-251661824;mso-wrap-distance-left:0;mso-wrap-distance-right:0;mso-position-horizontal-relative:page;mso-position-vertical-relative:page" coordsize="60204,10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style="position:absolute;top:9084;width:60198;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">
                <v:imagedata r:id="rId3" o:title=""/>
              </v:shape>
              <v:shape id="Graphic 35" o:spid="_x0000_s1028" style="position:absolute;left:335;top:9353;width:59633;height:13;visibility:visible;mso-wrap-style:square;v-text-anchor:top" coordsize="5963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" path="m,l5963284,e" filled="f" strokecolor="#4f81bc" strokeweight="2pt">
                <v:path arrowok="t"/>
              </v:shape>
              <v:shape id="Image 36" o:spid="_x0000_s1029" type="#_x0000_t75" style="position:absolute;left:10927;top:127;width:1172;height:9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">
                <v:imagedata r:id="rId4" o:title=""/>
              </v:shape>
              <v:shape id="Graphic 37" o:spid="_x0000_s1030" style="position:absolute;left:11494;top:127;width:95;height:9163;visibility:visible;mso-wrap-style:square;v-text-anchor:top" coordsize="9525,91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" path="m,l9320,916304e" filled="f" strokecolor="#f79546" strokeweight="2pt">
                <v:path arrowok="t"/>
              </v:shape>
              <w10:wrap anchorx="page" anchory="page"/>
            </v:group>
          </w:pict>
        </mc:Fallback>
      </mc:AlternateContent>
    </w:r>
    <w:r>
      <w:rPr>
        <w:noProof/>
        <w:sz w:val="20"/>
      </w:rPr>
      <w:drawing>
        <wp:anchor distT="0" distB="0" distL="0" distR="0" simplePos="0" relativeHeight="251655680" behindDoc="1" locked="0" layoutInCell="1" allowOverlap="1" wp14:anchorId="0B9AAD77" wp14:editId="47FD5C2A">
          <wp:simplePos x="0" y="0"/>
          <wp:positionH relativeFrom="page">
            <wp:posOffset>1026160</wp:posOffset>
          </wp:positionH>
          <wp:positionV relativeFrom="page">
            <wp:posOffset>154305</wp:posOffset>
          </wp:positionV>
          <wp:extent cx="754380" cy="684530"/>
          <wp:effectExtent l="0" t="0" r="0" b="0"/>
          <wp:wrapNone/>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 cstate="print"/>
                  <a:stretch>
                    <a:fillRect/>
                  </a:stretch>
                </pic:blipFill>
                <pic:spPr>
                  <a:xfrm>
                    <a:off x="0" y="0"/>
                    <a:ext cx="754692" cy="684417"/>
                  </a:xfrm>
                  <a:prstGeom prst="rect">
                    <a:avLst/>
                  </a:prstGeom>
                </pic:spPr>
              </pic:pic>
            </a:graphicData>
          </a:graphic>
        </wp:anchor>
      </w:drawing>
    </w:r>
    <w:r>
      <w:rPr>
        <w:noProof/>
        <w:sz w:val="20"/>
      </w:rPr>
      <mc:AlternateContent>
        <mc:Choice Requires="wpg">
          <w:drawing>
            <wp:anchor distT="0" distB="0" distL="0" distR="0" simplePos="0" relativeHeight="251656704" behindDoc="1" locked="0" layoutInCell="1" allowOverlap="1" wp14:anchorId="5DC58EFD" wp14:editId="7F0B655C">
              <wp:simplePos x="0" y="0"/>
              <wp:positionH relativeFrom="page">
                <wp:posOffset>2193925</wp:posOffset>
              </wp:positionH>
              <wp:positionV relativeFrom="page">
                <wp:posOffset>252730</wp:posOffset>
              </wp:positionV>
              <wp:extent cx="4528185" cy="236220"/>
              <wp:effectExtent l="0" t="0" r="0" b="0"/>
              <wp:wrapNone/>
              <wp:docPr id="39" name="Group 39"/>
              <wp:cNvGraphicFramePr/>
              <a:graphic xmlns:a="http://schemas.openxmlformats.org/drawingml/2006/main">
                <a:graphicData uri="http://schemas.microsoft.com/office/word/2010/wordprocessingGroup">
                  <wpg:wgp>
                    <wpg:cNvGrpSpPr/>
                    <wpg:grpSpPr>
                      <a:xfrm>
                        <a:off x="0" y="0"/>
                        <a:ext cx="4528185" cy="236220"/>
                        <a:chOff x="0" y="0"/>
                        <a:chExt cx="4528185" cy="236220"/>
                      </a:xfrm>
                    </wpg:grpSpPr>
                    <pic:pic xmlns:pic="http://schemas.openxmlformats.org/drawingml/2006/picture">
                      <pic:nvPicPr>
                        <pic:cNvPr id="40" name="Image 40"/>
                        <pic:cNvPicPr/>
                      </pic:nvPicPr>
                      <pic:blipFill>
                        <a:blip r:embed="rId6" cstate="print"/>
                        <a:stretch>
                          <a:fillRect/>
                        </a:stretch>
                      </pic:blipFill>
                      <pic:spPr>
                        <a:xfrm>
                          <a:off x="2635" y="7461"/>
                          <a:ext cx="170052" cy="221233"/>
                        </a:xfrm>
                        <a:prstGeom prst="rect">
                          <a:avLst/>
                        </a:prstGeom>
                      </pic:spPr>
                    </pic:pic>
                    <pic:pic xmlns:pic="http://schemas.openxmlformats.org/drawingml/2006/picture">
                      <pic:nvPicPr>
                        <pic:cNvPr id="41" name="Image 41"/>
                        <pic:cNvPicPr/>
                      </pic:nvPicPr>
                      <pic:blipFill>
                        <a:blip r:embed="rId7" cstate="print"/>
                        <a:stretch>
                          <a:fillRect/>
                        </a:stretch>
                      </pic:blipFill>
                      <pic:spPr>
                        <a:xfrm>
                          <a:off x="0" y="0"/>
                          <a:ext cx="412559" cy="236156"/>
                        </a:xfrm>
                        <a:prstGeom prst="rect">
                          <a:avLst/>
                        </a:prstGeom>
                      </pic:spPr>
                    </pic:pic>
                    <pic:pic xmlns:pic="http://schemas.openxmlformats.org/drawingml/2006/picture">
                      <pic:nvPicPr>
                        <pic:cNvPr id="42" name="Image 42"/>
                        <pic:cNvPicPr/>
                      </pic:nvPicPr>
                      <pic:blipFill>
                        <a:blip r:embed="rId8" cstate="print"/>
                        <a:stretch>
                          <a:fillRect/>
                        </a:stretch>
                      </pic:blipFill>
                      <pic:spPr>
                        <a:xfrm>
                          <a:off x="427323" y="2635"/>
                          <a:ext cx="4097655" cy="230885"/>
                        </a:xfrm>
                        <a:prstGeom prst="rect">
                          <a:avLst/>
                        </a:prstGeom>
                      </pic:spPr>
                    </pic:pic>
                    <wps:wsp>
                      <wps:cNvPr id="43" name="Graphic 43"/>
                      <wps:cNvSpPr/>
                      <wps:spPr>
                        <a:xfrm>
                          <a:off x="3343243" y="7461"/>
                          <a:ext cx="1181735" cy="221615"/>
                        </a:xfrm>
                        <a:custGeom>
                          <a:avLst/>
                          <a:gdLst/>
                          <a:ahLst/>
                          <a:cxnLst/>
                          <a:rect l="l" t="t" r="r" b="b"/>
                          <a:pathLst>
                            <a:path w="1181735" h="221615">
                              <a:moveTo>
                                <a:pt x="92583" y="116331"/>
                              </a:moveTo>
                              <a:lnTo>
                                <a:pt x="86106" y="116331"/>
                              </a:lnTo>
                              <a:lnTo>
                                <a:pt x="80518" y="116331"/>
                              </a:lnTo>
                              <a:lnTo>
                                <a:pt x="76073" y="116585"/>
                              </a:lnTo>
                              <a:lnTo>
                                <a:pt x="71501" y="116840"/>
                              </a:lnTo>
                              <a:lnTo>
                                <a:pt x="68834" y="116967"/>
                              </a:lnTo>
                              <a:lnTo>
                                <a:pt x="68072" y="117094"/>
                              </a:lnTo>
                              <a:lnTo>
                                <a:pt x="68072" y="199898"/>
                              </a:lnTo>
                              <a:lnTo>
                                <a:pt x="75763" y="201471"/>
                              </a:lnTo>
                              <a:lnTo>
                                <a:pt x="83788" y="202580"/>
                              </a:lnTo>
                              <a:lnTo>
                                <a:pt x="92146" y="203237"/>
                              </a:lnTo>
                              <a:lnTo>
                                <a:pt x="100838" y="203453"/>
                              </a:lnTo>
                              <a:lnTo>
                                <a:pt x="110109" y="203453"/>
                              </a:lnTo>
                              <a:lnTo>
                                <a:pt x="118237" y="202310"/>
                              </a:lnTo>
                              <a:lnTo>
                                <a:pt x="125222" y="200151"/>
                              </a:lnTo>
                              <a:lnTo>
                                <a:pt x="132207" y="197993"/>
                              </a:lnTo>
                              <a:lnTo>
                                <a:pt x="156337" y="167640"/>
                              </a:lnTo>
                              <a:lnTo>
                                <a:pt x="156337" y="161925"/>
                              </a:lnTo>
                              <a:lnTo>
                                <a:pt x="156337" y="155575"/>
                              </a:lnTo>
                              <a:lnTo>
                                <a:pt x="129286" y="122427"/>
                              </a:lnTo>
                              <a:lnTo>
                                <a:pt x="100584" y="116548"/>
                              </a:lnTo>
                              <a:lnTo>
                                <a:pt x="92583" y="116331"/>
                              </a:lnTo>
                              <a:close/>
                            </a:path>
                            <a:path w="1181735" h="221615">
                              <a:moveTo>
                                <a:pt x="766699" y="50800"/>
                              </a:moveTo>
                              <a:lnTo>
                                <a:pt x="732790" y="131191"/>
                              </a:lnTo>
                              <a:lnTo>
                                <a:pt x="799846" y="131191"/>
                              </a:lnTo>
                              <a:lnTo>
                                <a:pt x="766699" y="50800"/>
                              </a:lnTo>
                              <a:close/>
                            </a:path>
                            <a:path w="1181735" h="221615">
                              <a:moveTo>
                                <a:pt x="326263" y="50800"/>
                              </a:moveTo>
                              <a:lnTo>
                                <a:pt x="292354" y="131191"/>
                              </a:lnTo>
                              <a:lnTo>
                                <a:pt x="359410" y="131191"/>
                              </a:lnTo>
                              <a:lnTo>
                                <a:pt x="326263" y="50800"/>
                              </a:lnTo>
                              <a:close/>
                            </a:path>
                            <a:path w="1181735" h="221615">
                              <a:moveTo>
                                <a:pt x="93091" y="17145"/>
                              </a:moveTo>
                              <a:lnTo>
                                <a:pt x="82677" y="17145"/>
                              </a:lnTo>
                              <a:lnTo>
                                <a:pt x="74295" y="18033"/>
                              </a:lnTo>
                              <a:lnTo>
                                <a:pt x="68072" y="19811"/>
                              </a:lnTo>
                              <a:lnTo>
                                <a:pt x="68072" y="97281"/>
                              </a:lnTo>
                              <a:lnTo>
                                <a:pt x="72931" y="97948"/>
                              </a:lnTo>
                              <a:lnTo>
                                <a:pt x="78946" y="98425"/>
                              </a:lnTo>
                              <a:lnTo>
                                <a:pt x="86127" y="98710"/>
                              </a:lnTo>
                              <a:lnTo>
                                <a:pt x="94488" y="98805"/>
                              </a:lnTo>
                              <a:lnTo>
                                <a:pt x="105062" y="98520"/>
                              </a:lnTo>
                              <a:lnTo>
                                <a:pt x="142367" y="83057"/>
                              </a:lnTo>
                              <a:lnTo>
                                <a:pt x="144145" y="80136"/>
                              </a:lnTo>
                              <a:lnTo>
                                <a:pt x="146050" y="77089"/>
                              </a:lnTo>
                              <a:lnTo>
                                <a:pt x="147447" y="73786"/>
                              </a:lnTo>
                              <a:lnTo>
                                <a:pt x="148463" y="70357"/>
                              </a:lnTo>
                              <a:lnTo>
                                <a:pt x="149352" y="66801"/>
                              </a:lnTo>
                              <a:lnTo>
                                <a:pt x="149860" y="63119"/>
                              </a:lnTo>
                              <a:lnTo>
                                <a:pt x="149860" y="59308"/>
                              </a:lnTo>
                              <a:lnTo>
                                <a:pt x="149860" y="53848"/>
                              </a:lnTo>
                              <a:lnTo>
                                <a:pt x="148717" y="48386"/>
                              </a:lnTo>
                              <a:lnTo>
                                <a:pt x="146304" y="43306"/>
                              </a:lnTo>
                              <a:lnTo>
                                <a:pt x="143891" y="38100"/>
                              </a:lnTo>
                              <a:lnTo>
                                <a:pt x="140335" y="33654"/>
                              </a:lnTo>
                              <a:lnTo>
                                <a:pt x="135636" y="29845"/>
                              </a:lnTo>
                              <a:lnTo>
                                <a:pt x="130937" y="25907"/>
                              </a:lnTo>
                              <a:lnTo>
                                <a:pt x="124968" y="22859"/>
                              </a:lnTo>
                              <a:lnTo>
                                <a:pt x="117856" y="20574"/>
                              </a:lnTo>
                              <a:lnTo>
                                <a:pt x="110744" y="18288"/>
                              </a:lnTo>
                              <a:lnTo>
                                <a:pt x="102489" y="17145"/>
                              </a:lnTo>
                              <a:lnTo>
                                <a:pt x="93091" y="17145"/>
                              </a:lnTo>
                              <a:close/>
                            </a:path>
                            <a:path w="1181735" h="221615">
                              <a:moveTo>
                                <a:pt x="899160" y="0"/>
                              </a:moveTo>
                              <a:lnTo>
                                <a:pt x="965326" y="0"/>
                              </a:lnTo>
                              <a:lnTo>
                                <a:pt x="1041146" y="168021"/>
                              </a:lnTo>
                              <a:lnTo>
                                <a:pt x="1115568" y="0"/>
                              </a:lnTo>
                              <a:lnTo>
                                <a:pt x="1181735" y="0"/>
                              </a:lnTo>
                              <a:lnTo>
                                <a:pt x="1181735" y="12319"/>
                              </a:lnTo>
                              <a:lnTo>
                                <a:pt x="1170940" y="12319"/>
                              </a:lnTo>
                              <a:lnTo>
                                <a:pt x="1162939" y="12319"/>
                              </a:lnTo>
                              <a:lnTo>
                                <a:pt x="1157477" y="14604"/>
                              </a:lnTo>
                              <a:lnTo>
                                <a:pt x="1154302" y="19176"/>
                              </a:lnTo>
                              <a:lnTo>
                                <a:pt x="1152398" y="21844"/>
                              </a:lnTo>
                              <a:lnTo>
                                <a:pt x="1151382" y="28955"/>
                              </a:lnTo>
                              <a:lnTo>
                                <a:pt x="1151382" y="40385"/>
                              </a:lnTo>
                              <a:lnTo>
                                <a:pt x="1151382" y="180848"/>
                              </a:lnTo>
                              <a:lnTo>
                                <a:pt x="1151382" y="193294"/>
                              </a:lnTo>
                              <a:lnTo>
                                <a:pt x="1152905" y="201549"/>
                              </a:lnTo>
                              <a:lnTo>
                                <a:pt x="1155827" y="205740"/>
                              </a:lnTo>
                              <a:lnTo>
                                <a:pt x="1158494" y="207899"/>
                              </a:lnTo>
                              <a:lnTo>
                                <a:pt x="1163574" y="208915"/>
                              </a:lnTo>
                              <a:lnTo>
                                <a:pt x="1170940" y="208915"/>
                              </a:lnTo>
                              <a:lnTo>
                                <a:pt x="1181735" y="208915"/>
                              </a:lnTo>
                              <a:lnTo>
                                <a:pt x="1181735" y="221233"/>
                              </a:lnTo>
                              <a:lnTo>
                                <a:pt x="1084072" y="221233"/>
                              </a:lnTo>
                              <a:lnTo>
                                <a:pt x="1084072" y="208915"/>
                              </a:lnTo>
                              <a:lnTo>
                                <a:pt x="1094867" y="208915"/>
                              </a:lnTo>
                              <a:lnTo>
                                <a:pt x="1102868" y="208915"/>
                              </a:lnTo>
                              <a:lnTo>
                                <a:pt x="1108328" y="206628"/>
                              </a:lnTo>
                              <a:lnTo>
                                <a:pt x="1111503" y="202183"/>
                              </a:lnTo>
                              <a:lnTo>
                                <a:pt x="1113409" y="199390"/>
                              </a:lnTo>
                              <a:lnTo>
                                <a:pt x="1114425" y="192277"/>
                              </a:lnTo>
                              <a:lnTo>
                                <a:pt x="1114425" y="180848"/>
                              </a:lnTo>
                              <a:lnTo>
                                <a:pt x="1114425" y="40513"/>
                              </a:lnTo>
                              <a:lnTo>
                                <a:pt x="1037082" y="221233"/>
                              </a:lnTo>
                              <a:lnTo>
                                <a:pt x="1027557" y="221233"/>
                              </a:lnTo>
                              <a:lnTo>
                                <a:pt x="950087" y="40513"/>
                              </a:lnTo>
                              <a:lnTo>
                                <a:pt x="950087" y="180848"/>
                              </a:lnTo>
                              <a:lnTo>
                                <a:pt x="950087" y="193294"/>
                              </a:lnTo>
                              <a:lnTo>
                                <a:pt x="949960" y="200405"/>
                              </a:lnTo>
                              <a:lnTo>
                                <a:pt x="949833" y="202310"/>
                              </a:lnTo>
                              <a:lnTo>
                                <a:pt x="955548" y="206755"/>
                              </a:lnTo>
                              <a:lnTo>
                                <a:pt x="962025" y="208915"/>
                              </a:lnTo>
                              <a:lnTo>
                                <a:pt x="969391" y="208915"/>
                              </a:lnTo>
                              <a:lnTo>
                                <a:pt x="980440" y="208915"/>
                              </a:lnTo>
                              <a:lnTo>
                                <a:pt x="980440" y="221233"/>
                              </a:lnTo>
                              <a:lnTo>
                                <a:pt x="899160" y="221233"/>
                              </a:lnTo>
                              <a:lnTo>
                                <a:pt x="899160" y="208915"/>
                              </a:lnTo>
                              <a:lnTo>
                                <a:pt x="909955" y="208915"/>
                              </a:lnTo>
                              <a:lnTo>
                                <a:pt x="917956" y="208915"/>
                              </a:lnTo>
                              <a:lnTo>
                                <a:pt x="923417" y="206628"/>
                              </a:lnTo>
                              <a:lnTo>
                                <a:pt x="926592" y="202183"/>
                              </a:lnTo>
                              <a:lnTo>
                                <a:pt x="928624" y="199390"/>
                              </a:lnTo>
                              <a:lnTo>
                                <a:pt x="929513" y="192277"/>
                              </a:lnTo>
                              <a:lnTo>
                                <a:pt x="929513" y="180848"/>
                              </a:lnTo>
                              <a:lnTo>
                                <a:pt x="929513" y="40385"/>
                              </a:lnTo>
                              <a:lnTo>
                                <a:pt x="929513" y="31623"/>
                              </a:lnTo>
                              <a:lnTo>
                                <a:pt x="928624" y="25273"/>
                              </a:lnTo>
                              <a:lnTo>
                                <a:pt x="926719" y="21208"/>
                              </a:lnTo>
                              <a:lnTo>
                                <a:pt x="926084" y="19939"/>
                              </a:lnTo>
                              <a:lnTo>
                                <a:pt x="925195" y="18796"/>
                              </a:lnTo>
                              <a:lnTo>
                                <a:pt x="924179" y="17779"/>
                              </a:lnTo>
                              <a:lnTo>
                                <a:pt x="923290" y="16636"/>
                              </a:lnTo>
                              <a:lnTo>
                                <a:pt x="912876" y="13080"/>
                              </a:lnTo>
                              <a:lnTo>
                                <a:pt x="909955" y="12573"/>
                              </a:lnTo>
                              <a:lnTo>
                                <a:pt x="905383" y="12319"/>
                              </a:lnTo>
                              <a:lnTo>
                                <a:pt x="899160" y="12319"/>
                              </a:lnTo>
                              <a:lnTo>
                                <a:pt x="899160" y="0"/>
                              </a:lnTo>
                              <a:close/>
                            </a:path>
                            <a:path w="1181735" h="221615">
                              <a:moveTo>
                                <a:pt x="464693" y="0"/>
                              </a:moveTo>
                              <a:lnTo>
                                <a:pt x="649097" y="0"/>
                              </a:lnTo>
                              <a:lnTo>
                                <a:pt x="649097" y="56896"/>
                              </a:lnTo>
                              <a:lnTo>
                                <a:pt x="639064" y="56896"/>
                              </a:lnTo>
                              <a:lnTo>
                                <a:pt x="638048" y="48514"/>
                              </a:lnTo>
                              <a:lnTo>
                                <a:pt x="636651" y="42164"/>
                              </a:lnTo>
                              <a:lnTo>
                                <a:pt x="634746" y="37846"/>
                              </a:lnTo>
                              <a:lnTo>
                                <a:pt x="632968" y="33400"/>
                              </a:lnTo>
                              <a:lnTo>
                                <a:pt x="630682" y="29972"/>
                              </a:lnTo>
                              <a:lnTo>
                                <a:pt x="627888" y="27431"/>
                              </a:lnTo>
                              <a:lnTo>
                                <a:pt x="625094" y="24765"/>
                              </a:lnTo>
                              <a:lnTo>
                                <a:pt x="621538" y="22859"/>
                              </a:lnTo>
                              <a:lnTo>
                                <a:pt x="617347" y="21717"/>
                              </a:lnTo>
                              <a:lnTo>
                                <a:pt x="613283" y="20447"/>
                              </a:lnTo>
                              <a:lnTo>
                                <a:pt x="608330" y="19811"/>
                              </a:lnTo>
                              <a:lnTo>
                                <a:pt x="602742" y="19811"/>
                              </a:lnTo>
                              <a:lnTo>
                                <a:pt x="575945" y="19811"/>
                              </a:lnTo>
                              <a:lnTo>
                                <a:pt x="575945" y="180848"/>
                              </a:lnTo>
                              <a:lnTo>
                                <a:pt x="575945" y="193294"/>
                              </a:lnTo>
                              <a:lnTo>
                                <a:pt x="575818" y="200405"/>
                              </a:lnTo>
                              <a:lnTo>
                                <a:pt x="575437" y="202310"/>
                              </a:lnTo>
                              <a:lnTo>
                                <a:pt x="581279" y="206755"/>
                              </a:lnTo>
                              <a:lnTo>
                                <a:pt x="587883" y="208915"/>
                              </a:lnTo>
                              <a:lnTo>
                                <a:pt x="595249" y="208915"/>
                              </a:lnTo>
                              <a:lnTo>
                                <a:pt x="606044" y="208915"/>
                              </a:lnTo>
                              <a:lnTo>
                                <a:pt x="606044" y="221233"/>
                              </a:lnTo>
                              <a:lnTo>
                                <a:pt x="508508" y="221233"/>
                              </a:lnTo>
                              <a:lnTo>
                                <a:pt x="508508" y="208915"/>
                              </a:lnTo>
                              <a:lnTo>
                                <a:pt x="519430" y="208915"/>
                              </a:lnTo>
                              <a:lnTo>
                                <a:pt x="527304" y="208915"/>
                              </a:lnTo>
                              <a:lnTo>
                                <a:pt x="532892" y="206628"/>
                              </a:lnTo>
                              <a:lnTo>
                                <a:pt x="535940" y="202183"/>
                              </a:lnTo>
                              <a:lnTo>
                                <a:pt x="537972" y="199390"/>
                              </a:lnTo>
                              <a:lnTo>
                                <a:pt x="538861" y="192277"/>
                              </a:lnTo>
                              <a:lnTo>
                                <a:pt x="538861" y="180848"/>
                              </a:lnTo>
                              <a:lnTo>
                                <a:pt x="538861" y="19811"/>
                              </a:lnTo>
                              <a:lnTo>
                                <a:pt x="516255" y="19811"/>
                              </a:lnTo>
                              <a:lnTo>
                                <a:pt x="510032" y="19811"/>
                              </a:lnTo>
                              <a:lnTo>
                                <a:pt x="504571" y="20320"/>
                              </a:lnTo>
                              <a:lnTo>
                                <a:pt x="500126" y="21208"/>
                              </a:lnTo>
                              <a:lnTo>
                                <a:pt x="495681" y="22098"/>
                              </a:lnTo>
                              <a:lnTo>
                                <a:pt x="491998" y="23622"/>
                              </a:lnTo>
                              <a:lnTo>
                                <a:pt x="488950" y="26034"/>
                              </a:lnTo>
                              <a:lnTo>
                                <a:pt x="486029" y="28321"/>
                              </a:lnTo>
                              <a:lnTo>
                                <a:pt x="476758" y="56896"/>
                              </a:lnTo>
                              <a:lnTo>
                                <a:pt x="464693" y="56896"/>
                              </a:lnTo>
                              <a:lnTo>
                                <a:pt x="464693" y="0"/>
                              </a:lnTo>
                              <a:close/>
                            </a:path>
                            <a:path w="1181735" h="221615">
                              <a:moveTo>
                                <a:pt x="0" y="0"/>
                              </a:moveTo>
                              <a:lnTo>
                                <a:pt x="95885" y="0"/>
                              </a:lnTo>
                              <a:lnTo>
                                <a:pt x="108406" y="240"/>
                              </a:lnTo>
                              <a:lnTo>
                                <a:pt x="146558" y="5842"/>
                              </a:lnTo>
                              <a:lnTo>
                                <a:pt x="160147" y="12446"/>
                              </a:lnTo>
                              <a:lnTo>
                                <a:pt x="166497" y="16001"/>
                              </a:lnTo>
                              <a:lnTo>
                                <a:pt x="186182" y="41782"/>
                              </a:lnTo>
                              <a:lnTo>
                                <a:pt x="188468" y="47751"/>
                              </a:lnTo>
                              <a:lnTo>
                                <a:pt x="189611" y="54101"/>
                              </a:lnTo>
                              <a:lnTo>
                                <a:pt x="189611" y="60578"/>
                              </a:lnTo>
                              <a:lnTo>
                                <a:pt x="173503" y="97482"/>
                              </a:lnTo>
                              <a:lnTo>
                                <a:pt x="150876" y="107823"/>
                              </a:lnTo>
                              <a:lnTo>
                                <a:pt x="158242" y="108076"/>
                              </a:lnTo>
                              <a:lnTo>
                                <a:pt x="187579" y="125729"/>
                              </a:lnTo>
                              <a:lnTo>
                                <a:pt x="191770" y="130428"/>
                              </a:lnTo>
                              <a:lnTo>
                                <a:pt x="194818" y="135635"/>
                              </a:lnTo>
                              <a:lnTo>
                                <a:pt x="196723" y="141350"/>
                              </a:lnTo>
                              <a:lnTo>
                                <a:pt x="198628" y="147193"/>
                              </a:lnTo>
                              <a:lnTo>
                                <a:pt x="199644" y="153034"/>
                              </a:lnTo>
                              <a:lnTo>
                                <a:pt x="199644" y="159257"/>
                              </a:lnTo>
                              <a:lnTo>
                                <a:pt x="199644" y="164846"/>
                              </a:lnTo>
                              <a:lnTo>
                                <a:pt x="188849" y="191643"/>
                              </a:lnTo>
                              <a:lnTo>
                                <a:pt x="185547" y="196342"/>
                              </a:lnTo>
                              <a:lnTo>
                                <a:pt x="181356" y="200786"/>
                              </a:lnTo>
                              <a:lnTo>
                                <a:pt x="176276" y="204724"/>
                              </a:lnTo>
                              <a:lnTo>
                                <a:pt x="171323" y="208660"/>
                              </a:lnTo>
                              <a:lnTo>
                                <a:pt x="121830" y="220779"/>
                              </a:lnTo>
                              <a:lnTo>
                                <a:pt x="104521" y="221233"/>
                              </a:lnTo>
                              <a:lnTo>
                                <a:pt x="0" y="221233"/>
                              </a:lnTo>
                              <a:lnTo>
                                <a:pt x="0" y="208915"/>
                              </a:lnTo>
                              <a:lnTo>
                                <a:pt x="11303" y="208915"/>
                              </a:lnTo>
                              <a:lnTo>
                                <a:pt x="19050" y="208915"/>
                              </a:lnTo>
                              <a:lnTo>
                                <a:pt x="24511" y="206755"/>
                              </a:lnTo>
                              <a:lnTo>
                                <a:pt x="27686" y="202183"/>
                              </a:lnTo>
                              <a:lnTo>
                                <a:pt x="29972" y="198754"/>
                              </a:lnTo>
                              <a:lnTo>
                                <a:pt x="30988" y="191389"/>
                              </a:lnTo>
                              <a:lnTo>
                                <a:pt x="30988" y="180085"/>
                              </a:lnTo>
                              <a:lnTo>
                                <a:pt x="30988" y="41275"/>
                              </a:lnTo>
                              <a:lnTo>
                                <a:pt x="30988" y="28828"/>
                              </a:lnTo>
                              <a:lnTo>
                                <a:pt x="29718" y="21081"/>
                              </a:lnTo>
                              <a:lnTo>
                                <a:pt x="27051" y="17906"/>
                              </a:lnTo>
                              <a:lnTo>
                                <a:pt x="23749" y="14224"/>
                              </a:lnTo>
                              <a:lnTo>
                                <a:pt x="18415" y="12319"/>
                              </a:lnTo>
                              <a:lnTo>
                                <a:pt x="11303" y="12319"/>
                              </a:lnTo>
                              <a:lnTo>
                                <a:pt x="0" y="12319"/>
                              </a:lnTo>
                              <a:lnTo>
                                <a:pt x="0" y="0"/>
                              </a:lnTo>
                              <a:close/>
                            </a:path>
                          </a:pathLst>
                        </a:custGeom>
                        <a:ln w="5270">
                          <a:solidFill>
                            <a:srgbClr val="4479B7"/>
                          </a:solidFill>
                          <a:prstDash val="solid"/>
                        </a:ln>
                      </wps:spPr>
                      <wps:bodyPr wrap="square" lIns="0" tIns="0" rIns="0" bIns="0" rtlCol="0">
                        <a:noAutofit/>
                      </wps:bodyPr>
                    </wps:wsp>
                    <pic:pic xmlns:pic="http://schemas.openxmlformats.org/drawingml/2006/picture">
                      <pic:nvPicPr>
                        <pic:cNvPr id="44" name="Image 44"/>
                        <pic:cNvPicPr/>
                      </pic:nvPicPr>
                      <pic:blipFill>
                        <a:blip r:embed="rId9" cstate="print"/>
                        <a:stretch>
                          <a:fillRect/>
                        </a:stretch>
                      </pic:blipFill>
                      <pic:spPr>
                        <a:xfrm>
                          <a:off x="2037079" y="0"/>
                          <a:ext cx="1217866" cy="236156"/>
                        </a:xfrm>
                        <a:prstGeom prst="rect">
                          <a:avLst/>
                        </a:prstGeom>
                      </pic:spPr>
                    </pic:pic>
                    <pic:pic xmlns:pic="http://schemas.openxmlformats.org/drawingml/2006/picture">
                      <pic:nvPicPr>
                        <pic:cNvPr id="45" name="Image 45"/>
                        <pic:cNvPicPr/>
                      </pic:nvPicPr>
                      <pic:blipFill>
                        <a:blip r:embed="rId10" cstate="print"/>
                        <a:stretch>
                          <a:fillRect/>
                        </a:stretch>
                      </pic:blipFill>
                      <pic:spPr>
                        <a:xfrm>
                          <a:off x="424687" y="4825"/>
                          <a:ext cx="1543748" cy="230060"/>
                        </a:xfrm>
                        <a:prstGeom prst="rect">
                          <a:avLst/>
                        </a:prstGeom>
                      </pic:spPr>
                    </pic:pic>
                    <wps:wsp>
                      <wps:cNvPr id="46" name="Graphic 46"/>
                      <wps:cNvSpPr/>
                      <wps:spPr>
                        <a:xfrm>
                          <a:off x="3561302" y="2635"/>
                          <a:ext cx="675005" cy="226060"/>
                        </a:xfrm>
                        <a:custGeom>
                          <a:avLst/>
                          <a:gdLst/>
                          <a:ahLst/>
                          <a:cxnLst/>
                          <a:rect l="l" t="t" r="r" b="b"/>
                          <a:pathLst>
                            <a:path w="675005" h="226060">
                              <a:moveTo>
                                <a:pt x="552450" y="0"/>
                              </a:moveTo>
                              <a:lnTo>
                                <a:pt x="562356" y="0"/>
                              </a:lnTo>
                              <a:lnTo>
                                <a:pt x="637794" y="180594"/>
                              </a:lnTo>
                              <a:lnTo>
                                <a:pt x="640842" y="188086"/>
                              </a:lnTo>
                              <a:lnTo>
                                <a:pt x="643636" y="193928"/>
                              </a:lnTo>
                              <a:lnTo>
                                <a:pt x="661288" y="212217"/>
                              </a:lnTo>
                              <a:lnTo>
                                <a:pt x="664210" y="213105"/>
                              </a:lnTo>
                              <a:lnTo>
                                <a:pt x="668782" y="213741"/>
                              </a:lnTo>
                              <a:lnTo>
                                <a:pt x="675005" y="213995"/>
                              </a:lnTo>
                              <a:lnTo>
                                <a:pt x="675005" y="226059"/>
                              </a:lnTo>
                              <a:lnTo>
                                <a:pt x="583564" y="226059"/>
                              </a:lnTo>
                              <a:lnTo>
                                <a:pt x="583564" y="213995"/>
                              </a:lnTo>
                              <a:lnTo>
                                <a:pt x="589661" y="213741"/>
                              </a:lnTo>
                              <a:lnTo>
                                <a:pt x="593979" y="213232"/>
                              </a:lnTo>
                              <a:lnTo>
                                <a:pt x="596519" y="212598"/>
                              </a:lnTo>
                              <a:lnTo>
                                <a:pt x="599059" y="211962"/>
                              </a:lnTo>
                              <a:lnTo>
                                <a:pt x="600963" y="211074"/>
                              </a:lnTo>
                              <a:lnTo>
                                <a:pt x="602234" y="210184"/>
                              </a:lnTo>
                              <a:lnTo>
                                <a:pt x="603504" y="209296"/>
                              </a:lnTo>
                              <a:lnTo>
                                <a:pt x="604393" y="208406"/>
                              </a:lnTo>
                              <a:lnTo>
                                <a:pt x="604774" y="207391"/>
                              </a:lnTo>
                              <a:lnTo>
                                <a:pt x="605282" y="206375"/>
                              </a:lnTo>
                              <a:lnTo>
                                <a:pt x="605536" y="205104"/>
                              </a:lnTo>
                              <a:lnTo>
                                <a:pt x="605536" y="203707"/>
                              </a:lnTo>
                              <a:lnTo>
                                <a:pt x="605663" y="201929"/>
                              </a:lnTo>
                              <a:lnTo>
                                <a:pt x="587248" y="154177"/>
                              </a:lnTo>
                              <a:lnTo>
                                <a:pt x="508635" y="154177"/>
                              </a:lnTo>
                              <a:lnTo>
                                <a:pt x="494919" y="186181"/>
                              </a:lnTo>
                              <a:lnTo>
                                <a:pt x="491617" y="193928"/>
                              </a:lnTo>
                              <a:lnTo>
                                <a:pt x="489838" y="199771"/>
                              </a:lnTo>
                              <a:lnTo>
                                <a:pt x="489838" y="203580"/>
                              </a:lnTo>
                              <a:lnTo>
                                <a:pt x="489838" y="204850"/>
                              </a:lnTo>
                              <a:lnTo>
                                <a:pt x="490093" y="205994"/>
                              </a:lnTo>
                              <a:lnTo>
                                <a:pt x="490474" y="206882"/>
                              </a:lnTo>
                              <a:lnTo>
                                <a:pt x="490855" y="207899"/>
                              </a:lnTo>
                              <a:lnTo>
                                <a:pt x="499618" y="212090"/>
                              </a:lnTo>
                              <a:lnTo>
                                <a:pt x="502665" y="212851"/>
                              </a:lnTo>
                              <a:lnTo>
                                <a:pt x="507746" y="213486"/>
                              </a:lnTo>
                              <a:lnTo>
                                <a:pt x="514731" y="214122"/>
                              </a:lnTo>
                              <a:lnTo>
                                <a:pt x="514731" y="226059"/>
                              </a:lnTo>
                              <a:lnTo>
                                <a:pt x="440436" y="226059"/>
                              </a:lnTo>
                              <a:lnTo>
                                <a:pt x="440436" y="214249"/>
                              </a:lnTo>
                              <a:lnTo>
                                <a:pt x="450469" y="212471"/>
                              </a:lnTo>
                              <a:lnTo>
                                <a:pt x="456692" y="210566"/>
                              </a:lnTo>
                              <a:lnTo>
                                <a:pt x="458977" y="208406"/>
                              </a:lnTo>
                              <a:lnTo>
                                <a:pt x="461518" y="206121"/>
                              </a:lnTo>
                              <a:lnTo>
                                <a:pt x="464185" y="202565"/>
                              </a:lnTo>
                              <a:lnTo>
                                <a:pt x="466851" y="197611"/>
                              </a:lnTo>
                              <a:lnTo>
                                <a:pt x="469646" y="192658"/>
                              </a:lnTo>
                              <a:lnTo>
                                <a:pt x="472694" y="186435"/>
                              </a:lnTo>
                              <a:lnTo>
                                <a:pt x="476123" y="178689"/>
                              </a:lnTo>
                              <a:lnTo>
                                <a:pt x="552450" y="0"/>
                              </a:lnTo>
                              <a:close/>
                            </a:path>
                            <a:path w="675005" h="226060">
                              <a:moveTo>
                                <a:pt x="112013" y="0"/>
                              </a:moveTo>
                              <a:lnTo>
                                <a:pt x="121920" y="0"/>
                              </a:lnTo>
                              <a:lnTo>
                                <a:pt x="197358" y="180594"/>
                              </a:lnTo>
                              <a:lnTo>
                                <a:pt x="200406" y="188086"/>
                              </a:lnTo>
                              <a:lnTo>
                                <a:pt x="203200" y="193928"/>
                              </a:lnTo>
                              <a:lnTo>
                                <a:pt x="220852" y="212217"/>
                              </a:lnTo>
                              <a:lnTo>
                                <a:pt x="223774" y="213105"/>
                              </a:lnTo>
                              <a:lnTo>
                                <a:pt x="228346" y="213741"/>
                              </a:lnTo>
                              <a:lnTo>
                                <a:pt x="234569" y="213995"/>
                              </a:lnTo>
                              <a:lnTo>
                                <a:pt x="234569" y="226059"/>
                              </a:lnTo>
                              <a:lnTo>
                                <a:pt x="143129" y="226059"/>
                              </a:lnTo>
                              <a:lnTo>
                                <a:pt x="143129" y="213995"/>
                              </a:lnTo>
                              <a:lnTo>
                                <a:pt x="149225" y="213741"/>
                              </a:lnTo>
                              <a:lnTo>
                                <a:pt x="153543" y="213232"/>
                              </a:lnTo>
                              <a:lnTo>
                                <a:pt x="156083" y="212598"/>
                              </a:lnTo>
                              <a:lnTo>
                                <a:pt x="158623" y="211962"/>
                              </a:lnTo>
                              <a:lnTo>
                                <a:pt x="160527" y="211074"/>
                              </a:lnTo>
                              <a:lnTo>
                                <a:pt x="161798" y="210184"/>
                              </a:lnTo>
                              <a:lnTo>
                                <a:pt x="163068" y="209296"/>
                              </a:lnTo>
                              <a:lnTo>
                                <a:pt x="163957" y="208406"/>
                              </a:lnTo>
                              <a:lnTo>
                                <a:pt x="164337" y="207391"/>
                              </a:lnTo>
                              <a:lnTo>
                                <a:pt x="164846" y="206375"/>
                              </a:lnTo>
                              <a:lnTo>
                                <a:pt x="165100" y="205104"/>
                              </a:lnTo>
                              <a:lnTo>
                                <a:pt x="165100" y="203707"/>
                              </a:lnTo>
                              <a:lnTo>
                                <a:pt x="165226" y="201929"/>
                              </a:lnTo>
                              <a:lnTo>
                                <a:pt x="146812" y="154177"/>
                              </a:lnTo>
                              <a:lnTo>
                                <a:pt x="68199" y="154177"/>
                              </a:lnTo>
                              <a:lnTo>
                                <a:pt x="54483" y="186181"/>
                              </a:lnTo>
                              <a:lnTo>
                                <a:pt x="51181" y="193928"/>
                              </a:lnTo>
                              <a:lnTo>
                                <a:pt x="49402" y="199771"/>
                              </a:lnTo>
                              <a:lnTo>
                                <a:pt x="49402" y="203580"/>
                              </a:lnTo>
                              <a:lnTo>
                                <a:pt x="49402" y="204850"/>
                              </a:lnTo>
                              <a:lnTo>
                                <a:pt x="49657" y="205994"/>
                              </a:lnTo>
                              <a:lnTo>
                                <a:pt x="50037" y="206882"/>
                              </a:lnTo>
                              <a:lnTo>
                                <a:pt x="50419" y="207899"/>
                              </a:lnTo>
                              <a:lnTo>
                                <a:pt x="59182" y="212090"/>
                              </a:lnTo>
                              <a:lnTo>
                                <a:pt x="62230" y="212851"/>
                              </a:lnTo>
                              <a:lnTo>
                                <a:pt x="67310" y="213486"/>
                              </a:lnTo>
                              <a:lnTo>
                                <a:pt x="74295" y="214122"/>
                              </a:lnTo>
                              <a:lnTo>
                                <a:pt x="74295" y="226059"/>
                              </a:lnTo>
                              <a:lnTo>
                                <a:pt x="0" y="226059"/>
                              </a:lnTo>
                              <a:lnTo>
                                <a:pt x="0" y="214249"/>
                              </a:lnTo>
                              <a:lnTo>
                                <a:pt x="10033" y="212471"/>
                              </a:lnTo>
                              <a:lnTo>
                                <a:pt x="16256" y="210566"/>
                              </a:lnTo>
                              <a:lnTo>
                                <a:pt x="18542" y="208406"/>
                              </a:lnTo>
                              <a:lnTo>
                                <a:pt x="21082" y="206121"/>
                              </a:lnTo>
                              <a:lnTo>
                                <a:pt x="23749" y="202565"/>
                              </a:lnTo>
                              <a:lnTo>
                                <a:pt x="26415" y="197611"/>
                              </a:lnTo>
                              <a:lnTo>
                                <a:pt x="29210" y="192658"/>
                              </a:lnTo>
                              <a:lnTo>
                                <a:pt x="32258" y="186435"/>
                              </a:lnTo>
                              <a:lnTo>
                                <a:pt x="35687" y="178689"/>
                              </a:lnTo>
                              <a:lnTo>
                                <a:pt x="112013" y="0"/>
                              </a:lnTo>
                              <a:close/>
                            </a:path>
                          </a:pathLst>
                        </a:custGeom>
                        <a:ln w="5270">
                          <a:solidFill>
                            <a:srgbClr val="4479B7"/>
                          </a:solidFill>
                          <a:prstDash val="solid"/>
                        </a:ln>
                      </wps:spPr>
                      <wps:bodyPr wrap="square" lIns="0" tIns="0" rIns="0" bIns="0" rtlCol="0">
                        <a:noAutofit/>
                      </wps:bodyPr>
                    </wps:wsp>
                  </wpg:wgp>
                </a:graphicData>
              </a:graphic>
            </wp:anchor>
          </w:drawing>
        </mc:Choice>
        <mc:Fallback>
          <w:pict>
            <v:group w14:anchorId="38C3C10B" id="Group 39" o:spid="_x0000_s1026" style="position:absolute;margin-left:172.75pt;margin-top:19.9pt;width:356.55pt;height:18.6pt;z-index:-251659776;mso-wrap-distance-left:0;mso-wrap-distance-right:0;mso-position-horizontal-relative:page;mso-position-vertical-relative:page" coordsize="45281,2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">
              <v:shape id="Image 40" o:spid="_x0000_s1027" type="#_x0000_t75" style="position:absolute;left:26;top:74;width:1700;height: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">
                <v:imagedata r:id="rId11" o:title=""/>
              </v:shape>
              <v:shape id="Image 41" o:spid="_x0000_s1028" type="#_x0000_t75" style="position:absolute;width:4125;height:2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">
                <v:imagedata r:id="rId12" o:title=""/>
              </v:shape>
              <v:shape id="Image 42" o:spid="_x0000_s1029" type="#_x0000_t75" style="position:absolute;left:4273;top:26;width:40976;height:2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">
                <v:imagedata r:id="rId13" o:title=""/>
              </v:shape>
              <v:shape id="Graphic 43" o:spid="_x0000_s1030" style="position:absolute;left:33432;top:74;width:11817;height:2216;visibility:visible;mso-wrap-style:square;v-text-anchor:top" coordsize="118173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" path="m92583,116331r-6477,l80518,116331r-4445,254l71501,116840r-2667,127l68072,117094r,82804l75763,201471r8025,1109l92146,203237r8692,216l110109,203453r8128,-1143l125222,200151r6985,-2158l156337,167640r,-5715l156337,155575,129286,122427r-28702,-5879l92583,116331xem766699,50800r-33909,80391l799846,131191,766699,50800xem326263,50800r-33909,80391l359410,131191,326263,50800xem93091,17145r-10414,l74295,18033r-6223,1778l68072,97281r4859,667l78946,98425r7181,285l94488,98805r10574,-285l142367,83057r1778,-2921l146050,77089r1397,-3303l148463,70357r889,-3556l149860,63119r,-3811l149860,53848r-1143,-5462l146304,43306r-2413,-5206l140335,33654r-4699,-3809l130937,25907r-5969,-3048l117856,20574r-7112,-2286l102489,17145r-9398,xem899160,r66166,l1041146,168021,1115568,r66167,l1181735,12319r-10795,l1162939,12319r-5462,2285l1154302,19176r-1904,2668l1151382,28955r,11430l1151382,180848r,12446l1152905,201549r2922,4191l1158494,207899r5080,1016l1170940,208915r10795,l1181735,221233r-97663,l1084072,208915r10795,l1102868,208915r5460,-2287l1111503,202183r1906,-2793l1114425,192277r,-11429l1114425,40513r-77343,180720l1027557,221233,950087,40513r,140335l950087,193294r-127,7111l949833,202310r5715,4445l962025,208915r7366,l980440,208915r,12318l899160,221233r,-12318l909955,208915r8001,l923417,206628r3175,-4445l928624,199390r889,-7113l929513,180848r,-140463l929513,31623r-889,-6350l926719,21208r-635,-1269l925195,18796r-1016,-1017l923290,16636,912876,13080r-2921,-507l905383,12319r-6223,l899160,xem464693,l649097,r,56896l639064,56896r-1016,-8382l636651,42164r-1905,-4318l632968,33400r-2286,-3428l627888,27431r-2794,-2666l621538,22859r-4191,-1142l613283,20447r-4953,-636l602742,19811r-26797,l575945,180848r,12446l575818,200405r-381,1905l581279,206755r6604,2160l595249,208915r10795,l606044,221233r-97536,l508508,208915r10922,l527304,208915r5588,-2287l535940,202183r2032,-2793l538861,192277r,-11429l538861,19811r-22606,l510032,19811r-5461,509l500126,21208r-4445,890l491998,23622r-3048,2412l486029,28321r-9271,28575l464693,56896,464693,xem,l95885,r12521,240l146558,5842r13589,6604l166497,16001r19685,25781l188468,47751r1143,6350l189611,60578,173503,97482r-22627,10341l158242,108076r29337,17653l191770,130428r3048,5207l196723,141350r1905,5843l199644,153034r,6223l199644,164846r-10795,26797l185547,196342r-4191,4444l176276,204724r-4953,3936l121830,220779r-17309,454l,221233,,208915r11303,l19050,208915r5461,-2160l27686,202183r2286,-3429l30988,191389r,-11304l30988,41275r,-12447l29718,21081,27051,17906,23749,14224,18415,12319r-7112,l,12319,,xe" filled="f" strokecolor="#4479b7" strokeweight=".14639mm">
                <v:path arrowok="t"/>
              </v:shape>
              <v:shape id="Image 44" o:spid="_x0000_s1031" type="#_x0000_t75" style="position:absolute;left:20370;width:12179;height:2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">
                <v:imagedata r:id="rId14" o:title=""/>
              </v:shape>
              <v:shape id="Image 45" o:spid="_x0000_s1032" type="#_x0000_t75" style="position:absolute;left:4246;top:48;width:15438;height:2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">
                <v:imagedata r:id="rId15" o:title=""/>
              </v:shape>
              <v:shape id="Graphic 46" o:spid="_x0000_s1033" style="position:absolute;left:35613;top:26;width:6750;height:2260;visibility:visible;mso-wrap-style:square;v-text-anchor:top" coordsize="67500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" path="m552450,r9906,l637794,180594r3048,7492l643636,193928r17652,18289l664210,213105r4572,636l675005,213995r,12064l583564,226059r,-12064l589661,213741r4318,-509l596519,212598r2540,-636l600963,211074r1271,-890l603504,209296r889,-890l604774,207391r508,-1016l605536,205104r,-1397l605663,201929,587248,154177r-78613,l494919,186181r-3302,7747l489838,199771r,3809l489838,204850r255,1144l490474,206882r381,1017l499618,212090r3047,761l507746,213486r6985,636l514731,226059r-74295,l440436,214249r10033,-1778l456692,210566r2285,-2160l461518,206121r2667,-3556l466851,197611r2795,-4953l472694,186435r3429,-7746l552450,xem112013,r9907,l197358,180594r3048,7492l203200,193928r17652,18289l223774,213105r4572,636l234569,213995r,12064l143129,226059r,-12064l149225,213741r4318,-509l156083,212598r2540,-636l160527,211074r1271,-890l163068,209296r889,-890l164337,207391r509,-1016l165100,205104r,-1397l165226,201929,146812,154177r-78613,l54483,186181r-3302,7747l49402,199771r,3809l49402,204850r255,1144l50037,206882r382,1017l59182,212090r3048,761l67310,213486r6985,636l74295,226059,,226059,,214249r10033,-1778l16256,210566r2286,-2160l21082,206121r2667,-3556l26415,197611r2795,-4953l32258,186435r3429,-7746l112013,xe" filled="f" strokecolor="#4479b7" strokeweight=".14639mm">
                <v:path arrowok="t"/>
              </v:shape>
              <w10:wrap anchorx="page" anchory="page"/>
            </v:group>
          </w:pict>
        </mc:Fallback>
      </mc:AlternateContent>
    </w:r>
    <w:r>
      <w:rPr>
        <w:noProof/>
        <w:sz w:val="20"/>
      </w:rPr>
      <mc:AlternateContent>
        <mc:Choice Requires="wps">
          <w:drawing>
            <wp:anchor distT="0" distB="0" distL="0" distR="0" simplePos="0" relativeHeight="251657728" behindDoc="1" locked="0" layoutInCell="1" allowOverlap="1" wp14:anchorId="733C7860" wp14:editId="71E2E1C0">
              <wp:simplePos x="0" y="0"/>
              <wp:positionH relativeFrom="page">
                <wp:posOffset>3040380</wp:posOffset>
              </wp:positionH>
              <wp:positionV relativeFrom="page">
                <wp:posOffset>549275</wp:posOffset>
              </wp:positionV>
              <wp:extent cx="2459355" cy="330200"/>
              <wp:effectExtent l="0" t="0" r="0" b="0"/>
              <wp:wrapNone/>
              <wp:docPr id="47" name="Textbox 47"/>
              <wp:cNvGraphicFramePr/>
              <a:graphic xmlns:a="http://schemas.openxmlformats.org/drawingml/2006/main">
                <a:graphicData uri="http://schemas.microsoft.com/office/word/2010/wordprocessingShape">
                  <wps:wsp>
                    <wps:cNvSpPr txBox="1"/>
                    <wps:spPr>
                      <a:xfrm>
                        <a:off x="0" y="0"/>
                        <a:ext cx="2459355" cy="330200"/>
                      </a:xfrm>
                      <a:prstGeom prst="rect">
                        <a:avLst/>
                      </a:prstGeom>
                    </wps:spPr>
                    <wps:txbx>
                      <w:txbxContent>
                        <w:p w14:paraId="524CC4C3" w14:textId="77777777" w:rsidR="002E7AEF" w:rsidRDefault="00000000">
                          <w:pPr>
                            <w:spacing w:line="520" w:lineRule="exact"/>
                            <w:ind w:left="20"/>
                            <w:rPr>
                              <w:rFonts w:ascii="Calibri"/>
                              <w:b/>
                              <w:sz w:val="48"/>
                            </w:rPr>
                          </w:pPr>
                          <w:r>
                            <w:rPr>
                              <w:rFonts w:ascii="Calibri"/>
                              <w:b/>
                              <w:spacing w:val="-2"/>
                              <w:sz w:val="48"/>
                            </w:rPr>
                            <w:t>SISTEM</w:t>
                          </w:r>
                          <w:r>
                            <w:rPr>
                              <w:rFonts w:ascii="Calibri"/>
                              <w:b/>
                              <w:spacing w:val="-18"/>
                              <w:sz w:val="48"/>
                            </w:rPr>
                            <w:t xml:space="preserve"> </w:t>
                          </w:r>
                          <w:r>
                            <w:rPr>
                              <w:rFonts w:ascii="Calibri"/>
                              <w:b/>
                              <w:spacing w:val="-5"/>
                              <w:sz w:val="48"/>
                            </w:rPr>
                            <w:t>KOMPUTER</w:t>
                          </w:r>
                        </w:p>
                      </w:txbxContent>
                    </wps:txbx>
                    <wps:bodyPr wrap="square" lIns="0" tIns="0" rIns="0" bIns="0" rtlCol="0">
                      <a:noAutofit/>
                    </wps:bodyPr>
                  </wps:wsp>
                </a:graphicData>
              </a:graphic>
            </wp:anchor>
          </w:drawing>
        </mc:Choice>
        <mc:Fallback>
          <w:pict>
            <v:shapetype w14:anchorId="733C7860" id="_x0000_t202" coordsize="21600,21600" o:spt="202" path="m,l,21600r21600,l21600,xe">
              <v:stroke joinstyle="miter"/>
              <v:path gradientshapeok="t" o:connecttype="rect"/>
            </v:shapetype>
            <v:shape id="Textbox 47" o:spid="_x0000_s1034" type="#_x0000_t202" style="position:absolute;margin-left:239.4pt;margin-top:43.25pt;width:193.65pt;height:26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" filled="f" stroked="f">
              <v:textbox inset="0,0,0,0">
                <w:txbxContent>
                  <w:p w14:paraId="524CC4C3" w14:textId="77777777" w:rsidR="002E7AEF" w:rsidRDefault="00000000">
                    <w:pPr>
                      <w:spacing w:line="520" w:lineRule="exact"/>
                      <w:ind w:left="20"/>
                      <w:rPr>
                        <w:rFonts w:ascii="Calibri"/>
                        <w:b/>
                        <w:sz w:val="48"/>
                      </w:rPr>
                    </w:pPr>
                    <w:r>
                      <w:rPr>
                        <w:rFonts w:ascii="Calibri"/>
                        <w:b/>
                        <w:spacing w:val="-2"/>
                        <w:sz w:val="48"/>
                      </w:rPr>
                      <w:t>SISTEM</w:t>
                    </w:r>
                    <w:r>
                      <w:rPr>
                        <w:rFonts w:ascii="Calibri"/>
                        <w:b/>
                        <w:spacing w:val="-18"/>
                        <w:sz w:val="48"/>
                      </w:rPr>
                      <w:t xml:space="preserve"> </w:t>
                    </w:r>
                    <w:r>
                      <w:rPr>
                        <w:rFonts w:ascii="Calibri"/>
                        <w:b/>
                        <w:spacing w:val="-5"/>
                        <w:sz w:val="48"/>
                      </w:rPr>
                      <w:t>KOMPUTER</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30F67" w14:textId="77777777" w:rsidR="002E7AEF" w:rsidRDefault="00000000">
    <w:pPr>
      <w:pStyle w:val="BodyText"/>
      <w:spacing w:line="14" w:lineRule="auto"/>
      <w:rPr>
        <w:sz w:val="20"/>
      </w:rPr>
    </w:pPr>
    <w:r>
      <w:rPr>
        <w:noProof/>
        <w:sz w:val="20"/>
      </w:rPr>
      <mc:AlternateContent>
        <mc:Choice Requires="wpg">
          <w:drawing>
            <wp:anchor distT="0" distB="0" distL="0" distR="0" simplePos="0" relativeHeight="251661824" behindDoc="1" locked="0" layoutInCell="1" allowOverlap="1" wp14:anchorId="23D864D8" wp14:editId="3FA16532">
              <wp:simplePos x="0" y="0"/>
              <wp:positionH relativeFrom="page">
                <wp:posOffset>880745</wp:posOffset>
              </wp:positionH>
              <wp:positionV relativeFrom="page">
                <wp:posOffset>-12700</wp:posOffset>
              </wp:positionV>
              <wp:extent cx="6020435" cy="1000760"/>
              <wp:effectExtent l="0" t="0" r="0" b="0"/>
              <wp:wrapNone/>
              <wp:docPr id="54" name="Group 54"/>
              <wp:cNvGraphicFramePr/>
              <a:graphic xmlns:a="http://schemas.openxmlformats.org/drawingml/2006/main">
                <a:graphicData uri="http://schemas.microsoft.com/office/word/2010/wordprocessingGroup">
                  <wpg:wgp>
                    <wpg:cNvGrpSpPr/>
                    <wpg:grpSpPr>
                      <a:xfrm>
                        <a:off x="0" y="0"/>
                        <a:ext cx="6020435" cy="1000760"/>
                        <a:chOff x="0" y="0"/>
                        <a:chExt cx="6020435" cy="1000760"/>
                      </a:xfrm>
                    </wpg:grpSpPr>
                    <pic:pic xmlns:pic="http://schemas.openxmlformats.org/drawingml/2006/picture">
                      <pic:nvPicPr>
                        <pic:cNvPr id="55" name="Image 55"/>
                        <pic:cNvPicPr/>
                      </pic:nvPicPr>
                      <pic:blipFill>
                        <a:blip r:embed="rId1" cstate="print"/>
                        <a:stretch>
                          <a:fillRect/>
                        </a:stretch>
                      </pic:blipFill>
                      <pic:spPr>
                        <a:xfrm>
                          <a:off x="0" y="908489"/>
                          <a:ext cx="6019836" cy="88847"/>
                        </a:xfrm>
                        <a:prstGeom prst="rect">
                          <a:avLst/>
                        </a:prstGeom>
                      </pic:spPr>
                    </pic:pic>
                    <wps:wsp>
                      <wps:cNvPr id="56" name="Graphic 56"/>
                      <wps:cNvSpPr/>
                      <wps:spPr>
                        <a:xfrm>
                          <a:off x="33537" y="935355"/>
                          <a:ext cx="5963285" cy="1270"/>
                        </a:xfrm>
                        <a:custGeom>
                          <a:avLst/>
                          <a:gdLst/>
                          <a:ahLst/>
                          <a:cxnLst/>
                          <a:rect l="l" t="t" r="r" b="b"/>
                          <a:pathLst>
                            <a:path w="5963285">
                              <a:moveTo>
                                <a:pt x="0" y="0"/>
                              </a:moveTo>
                              <a:lnTo>
                                <a:pt x="5963284" y="0"/>
                              </a:lnTo>
                            </a:path>
                          </a:pathLst>
                        </a:custGeom>
                        <a:ln w="25400">
                          <a:solidFill>
                            <a:srgbClr val="4F81BC"/>
                          </a:solidFill>
                          <a:prstDash val="solid"/>
                        </a:ln>
                      </wps:spPr>
                      <wps:bodyPr wrap="square" lIns="0" tIns="0" rIns="0" bIns="0" rtlCol="0">
                        <a:noAutofit/>
                      </wps:bodyPr>
                    </wps:wsp>
                    <pic:pic xmlns:pic="http://schemas.openxmlformats.org/drawingml/2006/picture">
                      <pic:nvPicPr>
                        <pic:cNvPr id="57" name="Image 57"/>
                        <pic:cNvPicPr/>
                      </pic:nvPicPr>
                      <pic:blipFill>
                        <a:blip r:embed="rId2" cstate="print"/>
                        <a:stretch>
                          <a:fillRect/>
                        </a:stretch>
                      </pic:blipFill>
                      <pic:spPr>
                        <a:xfrm>
                          <a:off x="1092717" y="12700"/>
                          <a:ext cx="117231" cy="987551"/>
                        </a:xfrm>
                        <a:prstGeom prst="rect">
                          <a:avLst/>
                        </a:prstGeom>
                      </pic:spPr>
                    </pic:pic>
                    <wps:wsp>
                      <wps:cNvPr id="58" name="Graphic 58"/>
                      <wps:cNvSpPr/>
                      <wps:spPr>
                        <a:xfrm>
                          <a:off x="1149436" y="12700"/>
                          <a:ext cx="9525" cy="916305"/>
                        </a:xfrm>
                        <a:custGeom>
                          <a:avLst/>
                          <a:gdLst/>
                          <a:ahLst/>
                          <a:cxnLst/>
                          <a:rect l="l" t="t" r="r" b="b"/>
                          <a:pathLst>
                            <a:path w="9525" h="916305">
                              <a:moveTo>
                                <a:pt x="0" y="0"/>
                              </a:moveTo>
                              <a:lnTo>
                                <a:pt x="9320" y="916304"/>
                              </a:lnTo>
                            </a:path>
                          </a:pathLst>
                        </a:custGeom>
                        <a:ln w="25400">
                          <a:solidFill>
                            <a:srgbClr val="F79546"/>
                          </a:solidFill>
                          <a:prstDash val="solid"/>
                        </a:ln>
                      </wps:spPr>
                      <wps:bodyPr wrap="square" lIns="0" tIns="0" rIns="0" bIns="0" rtlCol="0">
                        <a:noAutofit/>
                      </wps:bodyPr>
                    </wps:wsp>
                  </wpg:wgp>
                </a:graphicData>
              </a:graphic>
            </wp:anchor>
          </w:drawing>
        </mc:Choice>
        <mc:Fallback>
          <w:pict>
            <v:group w14:anchorId="5F7BF5F0" id="Group 54" o:spid="_x0000_s1026" style="position:absolute;margin-left:69.35pt;margin-top:-1pt;width:474.05pt;height:78.8pt;z-index:-251654656;mso-wrap-distance-left:0;mso-wrap-distance-right:0;mso-position-horizontal-relative:page;mso-position-vertical-relative:page" coordsize="60204,10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5" o:spid="_x0000_s1027" type="#_x0000_t75" style="position:absolute;top:9084;width:60198;height: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">
                <v:imagedata r:id="rId3" o:title=""/>
              </v:shape>
              <v:shape id="Graphic 56" o:spid="_x0000_s1028" style="position:absolute;left:335;top:9353;width:59633;height:13;visibility:visible;mso-wrap-style:square;v-text-anchor:top" coordsize="5963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" path="m,l5963284,e" filled="f" strokecolor="#4f81bc" strokeweight="2pt">
                <v:path arrowok="t"/>
              </v:shape>
              <v:shape id="Image 57" o:spid="_x0000_s1029" type="#_x0000_t75" style="position:absolute;left:10927;top:127;width:1172;height:9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">
                <v:imagedata r:id="rId4" o:title=""/>
              </v:shape>
              <v:shape id="Graphic 58" o:spid="_x0000_s1030" style="position:absolute;left:11494;top:127;width:95;height:9163;visibility:visible;mso-wrap-style:square;v-text-anchor:top" coordsize="9525,916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" path="m,l9320,916304e" filled="f" strokecolor="#f79546" strokeweight="2pt">
                <v:path arrowok="t"/>
              </v:shape>
              <w10:wrap anchorx="page" anchory="page"/>
            </v:group>
          </w:pict>
        </mc:Fallback>
      </mc:AlternateContent>
    </w:r>
    <w:r>
      <w:rPr>
        <w:noProof/>
        <w:sz w:val="20"/>
      </w:rPr>
      <w:drawing>
        <wp:anchor distT="0" distB="0" distL="0" distR="0" simplePos="0" relativeHeight="251662848" behindDoc="1" locked="0" layoutInCell="1" allowOverlap="1" wp14:anchorId="2DB407E1" wp14:editId="6E9F1EF9">
          <wp:simplePos x="0" y="0"/>
          <wp:positionH relativeFrom="page">
            <wp:posOffset>1026160</wp:posOffset>
          </wp:positionH>
          <wp:positionV relativeFrom="page">
            <wp:posOffset>154305</wp:posOffset>
          </wp:positionV>
          <wp:extent cx="754380" cy="684530"/>
          <wp:effectExtent l="0" t="0" r="0" b="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 cstate="print"/>
                  <a:stretch>
                    <a:fillRect/>
                  </a:stretch>
                </pic:blipFill>
                <pic:spPr>
                  <a:xfrm>
                    <a:off x="0" y="0"/>
                    <a:ext cx="754692" cy="684417"/>
                  </a:xfrm>
                  <a:prstGeom prst="rect">
                    <a:avLst/>
                  </a:prstGeom>
                </pic:spPr>
              </pic:pic>
            </a:graphicData>
          </a:graphic>
        </wp:anchor>
      </w:drawing>
    </w:r>
    <w:r>
      <w:rPr>
        <w:noProof/>
        <w:sz w:val="20"/>
      </w:rPr>
      <mc:AlternateContent>
        <mc:Choice Requires="wpg">
          <w:drawing>
            <wp:anchor distT="0" distB="0" distL="0" distR="0" simplePos="0" relativeHeight="251663872" behindDoc="1" locked="0" layoutInCell="1" allowOverlap="1" wp14:anchorId="6974274C" wp14:editId="28147DBB">
              <wp:simplePos x="0" y="0"/>
              <wp:positionH relativeFrom="page">
                <wp:posOffset>2193925</wp:posOffset>
              </wp:positionH>
              <wp:positionV relativeFrom="page">
                <wp:posOffset>252730</wp:posOffset>
              </wp:positionV>
              <wp:extent cx="4528185" cy="236220"/>
              <wp:effectExtent l="0" t="0" r="0" b="0"/>
              <wp:wrapNone/>
              <wp:docPr id="60" name="Group 60"/>
              <wp:cNvGraphicFramePr/>
              <a:graphic xmlns:a="http://schemas.openxmlformats.org/drawingml/2006/main">
                <a:graphicData uri="http://schemas.microsoft.com/office/word/2010/wordprocessingGroup">
                  <wpg:wgp>
                    <wpg:cNvGrpSpPr/>
                    <wpg:grpSpPr>
                      <a:xfrm>
                        <a:off x="0" y="0"/>
                        <a:ext cx="4528185" cy="236220"/>
                        <a:chOff x="0" y="0"/>
                        <a:chExt cx="4528185" cy="236220"/>
                      </a:xfrm>
                    </wpg:grpSpPr>
                    <pic:pic xmlns:pic="http://schemas.openxmlformats.org/drawingml/2006/picture">
                      <pic:nvPicPr>
                        <pic:cNvPr id="61" name="Image 61"/>
                        <pic:cNvPicPr/>
                      </pic:nvPicPr>
                      <pic:blipFill>
                        <a:blip r:embed="rId6" cstate="print"/>
                        <a:stretch>
                          <a:fillRect/>
                        </a:stretch>
                      </pic:blipFill>
                      <pic:spPr>
                        <a:xfrm>
                          <a:off x="2635" y="7461"/>
                          <a:ext cx="170052" cy="221233"/>
                        </a:xfrm>
                        <a:prstGeom prst="rect">
                          <a:avLst/>
                        </a:prstGeom>
                      </pic:spPr>
                    </pic:pic>
                    <pic:pic xmlns:pic="http://schemas.openxmlformats.org/drawingml/2006/picture">
                      <pic:nvPicPr>
                        <pic:cNvPr id="62" name="Image 62"/>
                        <pic:cNvPicPr/>
                      </pic:nvPicPr>
                      <pic:blipFill>
                        <a:blip r:embed="rId7" cstate="print"/>
                        <a:stretch>
                          <a:fillRect/>
                        </a:stretch>
                      </pic:blipFill>
                      <pic:spPr>
                        <a:xfrm>
                          <a:off x="0" y="0"/>
                          <a:ext cx="412559" cy="236156"/>
                        </a:xfrm>
                        <a:prstGeom prst="rect">
                          <a:avLst/>
                        </a:prstGeom>
                      </pic:spPr>
                    </pic:pic>
                    <pic:pic xmlns:pic="http://schemas.openxmlformats.org/drawingml/2006/picture">
                      <pic:nvPicPr>
                        <pic:cNvPr id="63" name="Image 63"/>
                        <pic:cNvPicPr/>
                      </pic:nvPicPr>
                      <pic:blipFill>
                        <a:blip r:embed="rId8" cstate="print"/>
                        <a:stretch>
                          <a:fillRect/>
                        </a:stretch>
                      </pic:blipFill>
                      <pic:spPr>
                        <a:xfrm>
                          <a:off x="427323" y="2635"/>
                          <a:ext cx="4097655" cy="230885"/>
                        </a:xfrm>
                        <a:prstGeom prst="rect">
                          <a:avLst/>
                        </a:prstGeom>
                      </pic:spPr>
                    </pic:pic>
                    <wps:wsp>
                      <wps:cNvPr id="64" name="Graphic 64"/>
                      <wps:cNvSpPr/>
                      <wps:spPr>
                        <a:xfrm>
                          <a:off x="3343243" y="7461"/>
                          <a:ext cx="1181735" cy="221615"/>
                        </a:xfrm>
                        <a:custGeom>
                          <a:avLst/>
                          <a:gdLst/>
                          <a:ahLst/>
                          <a:cxnLst/>
                          <a:rect l="l" t="t" r="r" b="b"/>
                          <a:pathLst>
                            <a:path w="1181735" h="221615">
                              <a:moveTo>
                                <a:pt x="92583" y="116331"/>
                              </a:moveTo>
                              <a:lnTo>
                                <a:pt x="86106" y="116331"/>
                              </a:lnTo>
                              <a:lnTo>
                                <a:pt x="80518" y="116331"/>
                              </a:lnTo>
                              <a:lnTo>
                                <a:pt x="76073" y="116585"/>
                              </a:lnTo>
                              <a:lnTo>
                                <a:pt x="71501" y="116840"/>
                              </a:lnTo>
                              <a:lnTo>
                                <a:pt x="68834" y="116967"/>
                              </a:lnTo>
                              <a:lnTo>
                                <a:pt x="68072" y="117094"/>
                              </a:lnTo>
                              <a:lnTo>
                                <a:pt x="68072" y="199898"/>
                              </a:lnTo>
                              <a:lnTo>
                                <a:pt x="75763" y="201471"/>
                              </a:lnTo>
                              <a:lnTo>
                                <a:pt x="83788" y="202580"/>
                              </a:lnTo>
                              <a:lnTo>
                                <a:pt x="92146" y="203237"/>
                              </a:lnTo>
                              <a:lnTo>
                                <a:pt x="100838" y="203453"/>
                              </a:lnTo>
                              <a:lnTo>
                                <a:pt x="110109" y="203453"/>
                              </a:lnTo>
                              <a:lnTo>
                                <a:pt x="118237" y="202310"/>
                              </a:lnTo>
                              <a:lnTo>
                                <a:pt x="125222" y="200151"/>
                              </a:lnTo>
                              <a:lnTo>
                                <a:pt x="132207" y="197993"/>
                              </a:lnTo>
                              <a:lnTo>
                                <a:pt x="156337" y="167640"/>
                              </a:lnTo>
                              <a:lnTo>
                                <a:pt x="156337" y="161925"/>
                              </a:lnTo>
                              <a:lnTo>
                                <a:pt x="156337" y="155575"/>
                              </a:lnTo>
                              <a:lnTo>
                                <a:pt x="129286" y="122427"/>
                              </a:lnTo>
                              <a:lnTo>
                                <a:pt x="100584" y="116548"/>
                              </a:lnTo>
                              <a:lnTo>
                                <a:pt x="92583" y="116331"/>
                              </a:lnTo>
                              <a:close/>
                            </a:path>
                            <a:path w="1181735" h="221615">
                              <a:moveTo>
                                <a:pt x="766699" y="50800"/>
                              </a:moveTo>
                              <a:lnTo>
                                <a:pt x="732790" y="131191"/>
                              </a:lnTo>
                              <a:lnTo>
                                <a:pt x="799846" y="131191"/>
                              </a:lnTo>
                              <a:lnTo>
                                <a:pt x="766699" y="50800"/>
                              </a:lnTo>
                              <a:close/>
                            </a:path>
                            <a:path w="1181735" h="221615">
                              <a:moveTo>
                                <a:pt x="326263" y="50800"/>
                              </a:moveTo>
                              <a:lnTo>
                                <a:pt x="292354" y="131191"/>
                              </a:lnTo>
                              <a:lnTo>
                                <a:pt x="359410" y="131191"/>
                              </a:lnTo>
                              <a:lnTo>
                                <a:pt x="326263" y="50800"/>
                              </a:lnTo>
                              <a:close/>
                            </a:path>
                            <a:path w="1181735" h="221615">
                              <a:moveTo>
                                <a:pt x="93091" y="17145"/>
                              </a:moveTo>
                              <a:lnTo>
                                <a:pt x="82677" y="17145"/>
                              </a:lnTo>
                              <a:lnTo>
                                <a:pt x="74295" y="18033"/>
                              </a:lnTo>
                              <a:lnTo>
                                <a:pt x="68072" y="19811"/>
                              </a:lnTo>
                              <a:lnTo>
                                <a:pt x="68072" y="97281"/>
                              </a:lnTo>
                              <a:lnTo>
                                <a:pt x="72931" y="97948"/>
                              </a:lnTo>
                              <a:lnTo>
                                <a:pt x="78946" y="98425"/>
                              </a:lnTo>
                              <a:lnTo>
                                <a:pt x="86127" y="98710"/>
                              </a:lnTo>
                              <a:lnTo>
                                <a:pt x="94488" y="98805"/>
                              </a:lnTo>
                              <a:lnTo>
                                <a:pt x="105062" y="98520"/>
                              </a:lnTo>
                              <a:lnTo>
                                <a:pt x="142367" y="83057"/>
                              </a:lnTo>
                              <a:lnTo>
                                <a:pt x="144145" y="80136"/>
                              </a:lnTo>
                              <a:lnTo>
                                <a:pt x="146050" y="77089"/>
                              </a:lnTo>
                              <a:lnTo>
                                <a:pt x="147447" y="73786"/>
                              </a:lnTo>
                              <a:lnTo>
                                <a:pt x="148463" y="70357"/>
                              </a:lnTo>
                              <a:lnTo>
                                <a:pt x="149352" y="66801"/>
                              </a:lnTo>
                              <a:lnTo>
                                <a:pt x="149860" y="63119"/>
                              </a:lnTo>
                              <a:lnTo>
                                <a:pt x="149860" y="59308"/>
                              </a:lnTo>
                              <a:lnTo>
                                <a:pt x="149860" y="53848"/>
                              </a:lnTo>
                              <a:lnTo>
                                <a:pt x="148717" y="48386"/>
                              </a:lnTo>
                              <a:lnTo>
                                <a:pt x="146304" y="43306"/>
                              </a:lnTo>
                              <a:lnTo>
                                <a:pt x="143891" y="38100"/>
                              </a:lnTo>
                              <a:lnTo>
                                <a:pt x="140335" y="33654"/>
                              </a:lnTo>
                              <a:lnTo>
                                <a:pt x="135636" y="29845"/>
                              </a:lnTo>
                              <a:lnTo>
                                <a:pt x="130937" y="25907"/>
                              </a:lnTo>
                              <a:lnTo>
                                <a:pt x="124968" y="22859"/>
                              </a:lnTo>
                              <a:lnTo>
                                <a:pt x="117856" y="20574"/>
                              </a:lnTo>
                              <a:lnTo>
                                <a:pt x="110744" y="18288"/>
                              </a:lnTo>
                              <a:lnTo>
                                <a:pt x="102489" y="17145"/>
                              </a:lnTo>
                              <a:lnTo>
                                <a:pt x="93091" y="17145"/>
                              </a:lnTo>
                              <a:close/>
                            </a:path>
                            <a:path w="1181735" h="221615">
                              <a:moveTo>
                                <a:pt x="899160" y="0"/>
                              </a:moveTo>
                              <a:lnTo>
                                <a:pt x="965326" y="0"/>
                              </a:lnTo>
                              <a:lnTo>
                                <a:pt x="1041146" y="168021"/>
                              </a:lnTo>
                              <a:lnTo>
                                <a:pt x="1115568" y="0"/>
                              </a:lnTo>
                              <a:lnTo>
                                <a:pt x="1181735" y="0"/>
                              </a:lnTo>
                              <a:lnTo>
                                <a:pt x="1181735" y="12319"/>
                              </a:lnTo>
                              <a:lnTo>
                                <a:pt x="1170940" y="12319"/>
                              </a:lnTo>
                              <a:lnTo>
                                <a:pt x="1162939" y="12319"/>
                              </a:lnTo>
                              <a:lnTo>
                                <a:pt x="1157477" y="14604"/>
                              </a:lnTo>
                              <a:lnTo>
                                <a:pt x="1154302" y="19176"/>
                              </a:lnTo>
                              <a:lnTo>
                                <a:pt x="1152398" y="21844"/>
                              </a:lnTo>
                              <a:lnTo>
                                <a:pt x="1151382" y="28955"/>
                              </a:lnTo>
                              <a:lnTo>
                                <a:pt x="1151382" y="40385"/>
                              </a:lnTo>
                              <a:lnTo>
                                <a:pt x="1151382" y="180848"/>
                              </a:lnTo>
                              <a:lnTo>
                                <a:pt x="1151382" y="193294"/>
                              </a:lnTo>
                              <a:lnTo>
                                <a:pt x="1152905" y="201549"/>
                              </a:lnTo>
                              <a:lnTo>
                                <a:pt x="1155827" y="205740"/>
                              </a:lnTo>
                              <a:lnTo>
                                <a:pt x="1158494" y="207899"/>
                              </a:lnTo>
                              <a:lnTo>
                                <a:pt x="1163574" y="208915"/>
                              </a:lnTo>
                              <a:lnTo>
                                <a:pt x="1170940" y="208915"/>
                              </a:lnTo>
                              <a:lnTo>
                                <a:pt x="1181735" y="208915"/>
                              </a:lnTo>
                              <a:lnTo>
                                <a:pt x="1181735" y="221233"/>
                              </a:lnTo>
                              <a:lnTo>
                                <a:pt x="1084072" y="221233"/>
                              </a:lnTo>
                              <a:lnTo>
                                <a:pt x="1084072" y="208915"/>
                              </a:lnTo>
                              <a:lnTo>
                                <a:pt x="1094867" y="208915"/>
                              </a:lnTo>
                              <a:lnTo>
                                <a:pt x="1102868" y="208915"/>
                              </a:lnTo>
                              <a:lnTo>
                                <a:pt x="1108328" y="206628"/>
                              </a:lnTo>
                              <a:lnTo>
                                <a:pt x="1111503" y="202183"/>
                              </a:lnTo>
                              <a:lnTo>
                                <a:pt x="1113409" y="199390"/>
                              </a:lnTo>
                              <a:lnTo>
                                <a:pt x="1114425" y="192277"/>
                              </a:lnTo>
                              <a:lnTo>
                                <a:pt x="1114425" y="180848"/>
                              </a:lnTo>
                              <a:lnTo>
                                <a:pt x="1114425" y="40513"/>
                              </a:lnTo>
                              <a:lnTo>
                                <a:pt x="1037082" y="221233"/>
                              </a:lnTo>
                              <a:lnTo>
                                <a:pt x="1027557" y="221233"/>
                              </a:lnTo>
                              <a:lnTo>
                                <a:pt x="950087" y="40513"/>
                              </a:lnTo>
                              <a:lnTo>
                                <a:pt x="950087" y="180848"/>
                              </a:lnTo>
                              <a:lnTo>
                                <a:pt x="950087" y="193294"/>
                              </a:lnTo>
                              <a:lnTo>
                                <a:pt x="949960" y="200405"/>
                              </a:lnTo>
                              <a:lnTo>
                                <a:pt x="949833" y="202310"/>
                              </a:lnTo>
                              <a:lnTo>
                                <a:pt x="955548" y="206755"/>
                              </a:lnTo>
                              <a:lnTo>
                                <a:pt x="962025" y="208915"/>
                              </a:lnTo>
                              <a:lnTo>
                                <a:pt x="969391" y="208915"/>
                              </a:lnTo>
                              <a:lnTo>
                                <a:pt x="980440" y="208915"/>
                              </a:lnTo>
                              <a:lnTo>
                                <a:pt x="980440" y="221233"/>
                              </a:lnTo>
                              <a:lnTo>
                                <a:pt x="899160" y="221233"/>
                              </a:lnTo>
                              <a:lnTo>
                                <a:pt x="899160" y="208915"/>
                              </a:lnTo>
                              <a:lnTo>
                                <a:pt x="909955" y="208915"/>
                              </a:lnTo>
                              <a:lnTo>
                                <a:pt x="917956" y="208915"/>
                              </a:lnTo>
                              <a:lnTo>
                                <a:pt x="923417" y="206628"/>
                              </a:lnTo>
                              <a:lnTo>
                                <a:pt x="926592" y="202183"/>
                              </a:lnTo>
                              <a:lnTo>
                                <a:pt x="928624" y="199390"/>
                              </a:lnTo>
                              <a:lnTo>
                                <a:pt x="929513" y="192277"/>
                              </a:lnTo>
                              <a:lnTo>
                                <a:pt x="929513" y="180848"/>
                              </a:lnTo>
                              <a:lnTo>
                                <a:pt x="929513" y="40385"/>
                              </a:lnTo>
                              <a:lnTo>
                                <a:pt x="929513" y="31623"/>
                              </a:lnTo>
                              <a:lnTo>
                                <a:pt x="928624" y="25273"/>
                              </a:lnTo>
                              <a:lnTo>
                                <a:pt x="926719" y="21208"/>
                              </a:lnTo>
                              <a:lnTo>
                                <a:pt x="926084" y="19939"/>
                              </a:lnTo>
                              <a:lnTo>
                                <a:pt x="925195" y="18796"/>
                              </a:lnTo>
                              <a:lnTo>
                                <a:pt x="924179" y="17779"/>
                              </a:lnTo>
                              <a:lnTo>
                                <a:pt x="923290" y="16636"/>
                              </a:lnTo>
                              <a:lnTo>
                                <a:pt x="912876" y="13080"/>
                              </a:lnTo>
                              <a:lnTo>
                                <a:pt x="909955" y="12573"/>
                              </a:lnTo>
                              <a:lnTo>
                                <a:pt x="905383" y="12319"/>
                              </a:lnTo>
                              <a:lnTo>
                                <a:pt x="899160" y="12319"/>
                              </a:lnTo>
                              <a:lnTo>
                                <a:pt x="899160" y="0"/>
                              </a:lnTo>
                              <a:close/>
                            </a:path>
                            <a:path w="1181735" h="221615">
                              <a:moveTo>
                                <a:pt x="464693" y="0"/>
                              </a:moveTo>
                              <a:lnTo>
                                <a:pt x="649097" y="0"/>
                              </a:lnTo>
                              <a:lnTo>
                                <a:pt x="649097" y="56896"/>
                              </a:lnTo>
                              <a:lnTo>
                                <a:pt x="639064" y="56896"/>
                              </a:lnTo>
                              <a:lnTo>
                                <a:pt x="638048" y="48514"/>
                              </a:lnTo>
                              <a:lnTo>
                                <a:pt x="636651" y="42164"/>
                              </a:lnTo>
                              <a:lnTo>
                                <a:pt x="634746" y="37846"/>
                              </a:lnTo>
                              <a:lnTo>
                                <a:pt x="632968" y="33400"/>
                              </a:lnTo>
                              <a:lnTo>
                                <a:pt x="630682" y="29972"/>
                              </a:lnTo>
                              <a:lnTo>
                                <a:pt x="627888" y="27431"/>
                              </a:lnTo>
                              <a:lnTo>
                                <a:pt x="625094" y="24765"/>
                              </a:lnTo>
                              <a:lnTo>
                                <a:pt x="621538" y="22859"/>
                              </a:lnTo>
                              <a:lnTo>
                                <a:pt x="617347" y="21717"/>
                              </a:lnTo>
                              <a:lnTo>
                                <a:pt x="613283" y="20447"/>
                              </a:lnTo>
                              <a:lnTo>
                                <a:pt x="608330" y="19811"/>
                              </a:lnTo>
                              <a:lnTo>
                                <a:pt x="602742" y="19811"/>
                              </a:lnTo>
                              <a:lnTo>
                                <a:pt x="575945" y="19811"/>
                              </a:lnTo>
                              <a:lnTo>
                                <a:pt x="575945" y="180848"/>
                              </a:lnTo>
                              <a:lnTo>
                                <a:pt x="575945" y="193294"/>
                              </a:lnTo>
                              <a:lnTo>
                                <a:pt x="575818" y="200405"/>
                              </a:lnTo>
                              <a:lnTo>
                                <a:pt x="575437" y="202310"/>
                              </a:lnTo>
                              <a:lnTo>
                                <a:pt x="581279" y="206755"/>
                              </a:lnTo>
                              <a:lnTo>
                                <a:pt x="587883" y="208915"/>
                              </a:lnTo>
                              <a:lnTo>
                                <a:pt x="595249" y="208915"/>
                              </a:lnTo>
                              <a:lnTo>
                                <a:pt x="606044" y="208915"/>
                              </a:lnTo>
                              <a:lnTo>
                                <a:pt x="606044" y="221233"/>
                              </a:lnTo>
                              <a:lnTo>
                                <a:pt x="508508" y="221233"/>
                              </a:lnTo>
                              <a:lnTo>
                                <a:pt x="508508" y="208915"/>
                              </a:lnTo>
                              <a:lnTo>
                                <a:pt x="519430" y="208915"/>
                              </a:lnTo>
                              <a:lnTo>
                                <a:pt x="527304" y="208915"/>
                              </a:lnTo>
                              <a:lnTo>
                                <a:pt x="532892" y="206628"/>
                              </a:lnTo>
                              <a:lnTo>
                                <a:pt x="535940" y="202183"/>
                              </a:lnTo>
                              <a:lnTo>
                                <a:pt x="537972" y="199390"/>
                              </a:lnTo>
                              <a:lnTo>
                                <a:pt x="538861" y="192277"/>
                              </a:lnTo>
                              <a:lnTo>
                                <a:pt x="538861" y="180848"/>
                              </a:lnTo>
                              <a:lnTo>
                                <a:pt x="538861" y="19811"/>
                              </a:lnTo>
                              <a:lnTo>
                                <a:pt x="516255" y="19811"/>
                              </a:lnTo>
                              <a:lnTo>
                                <a:pt x="510032" y="19811"/>
                              </a:lnTo>
                              <a:lnTo>
                                <a:pt x="504571" y="20320"/>
                              </a:lnTo>
                              <a:lnTo>
                                <a:pt x="500126" y="21208"/>
                              </a:lnTo>
                              <a:lnTo>
                                <a:pt x="495681" y="22098"/>
                              </a:lnTo>
                              <a:lnTo>
                                <a:pt x="491998" y="23622"/>
                              </a:lnTo>
                              <a:lnTo>
                                <a:pt x="488950" y="26034"/>
                              </a:lnTo>
                              <a:lnTo>
                                <a:pt x="486029" y="28321"/>
                              </a:lnTo>
                              <a:lnTo>
                                <a:pt x="476758" y="56896"/>
                              </a:lnTo>
                              <a:lnTo>
                                <a:pt x="464693" y="56896"/>
                              </a:lnTo>
                              <a:lnTo>
                                <a:pt x="464693" y="0"/>
                              </a:lnTo>
                              <a:close/>
                            </a:path>
                            <a:path w="1181735" h="221615">
                              <a:moveTo>
                                <a:pt x="0" y="0"/>
                              </a:moveTo>
                              <a:lnTo>
                                <a:pt x="95885" y="0"/>
                              </a:lnTo>
                              <a:lnTo>
                                <a:pt x="108406" y="240"/>
                              </a:lnTo>
                              <a:lnTo>
                                <a:pt x="146558" y="5842"/>
                              </a:lnTo>
                              <a:lnTo>
                                <a:pt x="160147" y="12446"/>
                              </a:lnTo>
                              <a:lnTo>
                                <a:pt x="166497" y="16001"/>
                              </a:lnTo>
                              <a:lnTo>
                                <a:pt x="186182" y="41782"/>
                              </a:lnTo>
                              <a:lnTo>
                                <a:pt x="188468" y="47751"/>
                              </a:lnTo>
                              <a:lnTo>
                                <a:pt x="189611" y="54101"/>
                              </a:lnTo>
                              <a:lnTo>
                                <a:pt x="189611" y="60578"/>
                              </a:lnTo>
                              <a:lnTo>
                                <a:pt x="173503" y="97482"/>
                              </a:lnTo>
                              <a:lnTo>
                                <a:pt x="150876" y="107823"/>
                              </a:lnTo>
                              <a:lnTo>
                                <a:pt x="158242" y="108076"/>
                              </a:lnTo>
                              <a:lnTo>
                                <a:pt x="187579" y="125729"/>
                              </a:lnTo>
                              <a:lnTo>
                                <a:pt x="191770" y="130428"/>
                              </a:lnTo>
                              <a:lnTo>
                                <a:pt x="194818" y="135635"/>
                              </a:lnTo>
                              <a:lnTo>
                                <a:pt x="196723" y="141350"/>
                              </a:lnTo>
                              <a:lnTo>
                                <a:pt x="198628" y="147193"/>
                              </a:lnTo>
                              <a:lnTo>
                                <a:pt x="199644" y="153034"/>
                              </a:lnTo>
                              <a:lnTo>
                                <a:pt x="199644" y="159257"/>
                              </a:lnTo>
                              <a:lnTo>
                                <a:pt x="199644" y="164846"/>
                              </a:lnTo>
                              <a:lnTo>
                                <a:pt x="188849" y="191643"/>
                              </a:lnTo>
                              <a:lnTo>
                                <a:pt x="185547" y="196342"/>
                              </a:lnTo>
                              <a:lnTo>
                                <a:pt x="181356" y="200786"/>
                              </a:lnTo>
                              <a:lnTo>
                                <a:pt x="176276" y="204724"/>
                              </a:lnTo>
                              <a:lnTo>
                                <a:pt x="171323" y="208660"/>
                              </a:lnTo>
                              <a:lnTo>
                                <a:pt x="121830" y="220779"/>
                              </a:lnTo>
                              <a:lnTo>
                                <a:pt x="104521" y="221233"/>
                              </a:lnTo>
                              <a:lnTo>
                                <a:pt x="0" y="221233"/>
                              </a:lnTo>
                              <a:lnTo>
                                <a:pt x="0" y="208915"/>
                              </a:lnTo>
                              <a:lnTo>
                                <a:pt x="11303" y="208915"/>
                              </a:lnTo>
                              <a:lnTo>
                                <a:pt x="19050" y="208915"/>
                              </a:lnTo>
                              <a:lnTo>
                                <a:pt x="24511" y="206755"/>
                              </a:lnTo>
                              <a:lnTo>
                                <a:pt x="27686" y="202183"/>
                              </a:lnTo>
                              <a:lnTo>
                                <a:pt x="29972" y="198754"/>
                              </a:lnTo>
                              <a:lnTo>
                                <a:pt x="30988" y="191389"/>
                              </a:lnTo>
                              <a:lnTo>
                                <a:pt x="30988" y="180085"/>
                              </a:lnTo>
                              <a:lnTo>
                                <a:pt x="30988" y="41275"/>
                              </a:lnTo>
                              <a:lnTo>
                                <a:pt x="30988" y="28828"/>
                              </a:lnTo>
                              <a:lnTo>
                                <a:pt x="29718" y="21081"/>
                              </a:lnTo>
                              <a:lnTo>
                                <a:pt x="27051" y="17906"/>
                              </a:lnTo>
                              <a:lnTo>
                                <a:pt x="23749" y="14224"/>
                              </a:lnTo>
                              <a:lnTo>
                                <a:pt x="18415" y="12319"/>
                              </a:lnTo>
                              <a:lnTo>
                                <a:pt x="11303" y="12319"/>
                              </a:lnTo>
                              <a:lnTo>
                                <a:pt x="0" y="12319"/>
                              </a:lnTo>
                              <a:lnTo>
                                <a:pt x="0" y="0"/>
                              </a:lnTo>
                              <a:close/>
                            </a:path>
                          </a:pathLst>
                        </a:custGeom>
                        <a:ln w="5270">
                          <a:solidFill>
                            <a:srgbClr val="4479B7"/>
                          </a:solidFill>
                          <a:prstDash val="solid"/>
                        </a:ln>
                      </wps:spPr>
                      <wps:bodyPr wrap="square" lIns="0" tIns="0" rIns="0" bIns="0" rtlCol="0">
                        <a:noAutofit/>
                      </wps:bodyPr>
                    </wps:wsp>
                    <pic:pic xmlns:pic="http://schemas.openxmlformats.org/drawingml/2006/picture">
                      <pic:nvPicPr>
                        <pic:cNvPr id="65" name="Image 65"/>
                        <pic:cNvPicPr/>
                      </pic:nvPicPr>
                      <pic:blipFill>
                        <a:blip r:embed="rId9" cstate="print"/>
                        <a:stretch>
                          <a:fillRect/>
                        </a:stretch>
                      </pic:blipFill>
                      <pic:spPr>
                        <a:xfrm>
                          <a:off x="2037079" y="0"/>
                          <a:ext cx="1217866" cy="236156"/>
                        </a:xfrm>
                        <a:prstGeom prst="rect">
                          <a:avLst/>
                        </a:prstGeom>
                      </pic:spPr>
                    </pic:pic>
                    <pic:pic xmlns:pic="http://schemas.openxmlformats.org/drawingml/2006/picture">
                      <pic:nvPicPr>
                        <pic:cNvPr id="66" name="Image 66"/>
                        <pic:cNvPicPr/>
                      </pic:nvPicPr>
                      <pic:blipFill>
                        <a:blip r:embed="rId10" cstate="print"/>
                        <a:stretch>
                          <a:fillRect/>
                        </a:stretch>
                      </pic:blipFill>
                      <pic:spPr>
                        <a:xfrm>
                          <a:off x="424687" y="4825"/>
                          <a:ext cx="1543748" cy="230060"/>
                        </a:xfrm>
                        <a:prstGeom prst="rect">
                          <a:avLst/>
                        </a:prstGeom>
                      </pic:spPr>
                    </pic:pic>
                    <wps:wsp>
                      <wps:cNvPr id="67" name="Graphic 67"/>
                      <wps:cNvSpPr/>
                      <wps:spPr>
                        <a:xfrm>
                          <a:off x="3561302" y="2635"/>
                          <a:ext cx="675005" cy="226060"/>
                        </a:xfrm>
                        <a:custGeom>
                          <a:avLst/>
                          <a:gdLst/>
                          <a:ahLst/>
                          <a:cxnLst/>
                          <a:rect l="l" t="t" r="r" b="b"/>
                          <a:pathLst>
                            <a:path w="675005" h="226060">
                              <a:moveTo>
                                <a:pt x="552450" y="0"/>
                              </a:moveTo>
                              <a:lnTo>
                                <a:pt x="562356" y="0"/>
                              </a:lnTo>
                              <a:lnTo>
                                <a:pt x="637794" y="180594"/>
                              </a:lnTo>
                              <a:lnTo>
                                <a:pt x="640842" y="188086"/>
                              </a:lnTo>
                              <a:lnTo>
                                <a:pt x="643636" y="193928"/>
                              </a:lnTo>
                              <a:lnTo>
                                <a:pt x="661288" y="212217"/>
                              </a:lnTo>
                              <a:lnTo>
                                <a:pt x="664210" y="213105"/>
                              </a:lnTo>
                              <a:lnTo>
                                <a:pt x="668782" y="213741"/>
                              </a:lnTo>
                              <a:lnTo>
                                <a:pt x="675005" y="213995"/>
                              </a:lnTo>
                              <a:lnTo>
                                <a:pt x="675005" y="226059"/>
                              </a:lnTo>
                              <a:lnTo>
                                <a:pt x="583564" y="226059"/>
                              </a:lnTo>
                              <a:lnTo>
                                <a:pt x="583564" y="213995"/>
                              </a:lnTo>
                              <a:lnTo>
                                <a:pt x="589661" y="213741"/>
                              </a:lnTo>
                              <a:lnTo>
                                <a:pt x="593979" y="213232"/>
                              </a:lnTo>
                              <a:lnTo>
                                <a:pt x="596519" y="212598"/>
                              </a:lnTo>
                              <a:lnTo>
                                <a:pt x="599059" y="211962"/>
                              </a:lnTo>
                              <a:lnTo>
                                <a:pt x="600963" y="211074"/>
                              </a:lnTo>
                              <a:lnTo>
                                <a:pt x="602234" y="210184"/>
                              </a:lnTo>
                              <a:lnTo>
                                <a:pt x="603504" y="209296"/>
                              </a:lnTo>
                              <a:lnTo>
                                <a:pt x="604393" y="208406"/>
                              </a:lnTo>
                              <a:lnTo>
                                <a:pt x="604774" y="207391"/>
                              </a:lnTo>
                              <a:lnTo>
                                <a:pt x="605282" y="206375"/>
                              </a:lnTo>
                              <a:lnTo>
                                <a:pt x="605536" y="205104"/>
                              </a:lnTo>
                              <a:lnTo>
                                <a:pt x="605536" y="203707"/>
                              </a:lnTo>
                              <a:lnTo>
                                <a:pt x="605663" y="201929"/>
                              </a:lnTo>
                              <a:lnTo>
                                <a:pt x="587248" y="154177"/>
                              </a:lnTo>
                              <a:lnTo>
                                <a:pt x="508635" y="154177"/>
                              </a:lnTo>
                              <a:lnTo>
                                <a:pt x="494919" y="186181"/>
                              </a:lnTo>
                              <a:lnTo>
                                <a:pt x="491617" y="193928"/>
                              </a:lnTo>
                              <a:lnTo>
                                <a:pt x="489838" y="199771"/>
                              </a:lnTo>
                              <a:lnTo>
                                <a:pt x="489838" y="203580"/>
                              </a:lnTo>
                              <a:lnTo>
                                <a:pt x="489838" y="204850"/>
                              </a:lnTo>
                              <a:lnTo>
                                <a:pt x="490093" y="205994"/>
                              </a:lnTo>
                              <a:lnTo>
                                <a:pt x="490474" y="206882"/>
                              </a:lnTo>
                              <a:lnTo>
                                <a:pt x="490855" y="207899"/>
                              </a:lnTo>
                              <a:lnTo>
                                <a:pt x="499618" y="212090"/>
                              </a:lnTo>
                              <a:lnTo>
                                <a:pt x="502665" y="212851"/>
                              </a:lnTo>
                              <a:lnTo>
                                <a:pt x="507746" y="213486"/>
                              </a:lnTo>
                              <a:lnTo>
                                <a:pt x="514731" y="214122"/>
                              </a:lnTo>
                              <a:lnTo>
                                <a:pt x="514731" y="226059"/>
                              </a:lnTo>
                              <a:lnTo>
                                <a:pt x="440436" y="226059"/>
                              </a:lnTo>
                              <a:lnTo>
                                <a:pt x="440436" y="214249"/>
                              </a:lnTo>
                              <a:lnTo>
                                <a:pt x="450469" y="212471"/>
                              </a:lnTo>
                              <a:lnTo>
                                <a:pt x="456692" y="210566"/>
                              </a:lnTo>
                              <a:lnTo>
                                <a:pt x="458977" y="208406"/>
                              </a:lnTo>
                              <a:lnTo>
                                <a:pt x="461518" y="206121"/>
                              </a:lnTo>
                              <a:lnTo>
                                <a:pt x="464185" y="202565"/>
                              </a:lnTo>
                              <a:lnTo>
                                <a:pt x="466851" y="197611"/>
                              </a:lnTo>
                              <a:lnTo>
                                <a:pt x="469646" y="192658"/>
                              </a:lnTo>
                              <a:lnTo>
                                <a:pt x="472694" y="186435"/>
                              </a:lnTo>
                              <a:lnTo>
                                <a:pt x="476123" y="178689"/>
                              </a:lnTo>
                              <a:lnTo>
                                <a:pt x="552450" y="0"/>
                              </a:lnTo>
                              <a:close/>
                            </a:path>
                            <a:path w="675005" h="226060">
                              <a:moveTo>
                                <a:pt x="112013" y="0"/>
                              </a:moveTo>
                              <a:lnTo>
                                <a:pt x="121920" y="0"/>
                              </a:lnTo>
                              <a:lnTo>
                                <a:pt x="197358" y="180594"/>
                              </a:lnTo>
                              <a:lnTo>
                                <a:pt x="200406" y="188086"/>
                              </a:lnTo>
                              <a:lnTo>
                                <a:pt x="203200" y="193928"/>
                              </a:lnTo>
                              <a:lnTo>
                                <a:pt x="220852" y="212217"/>
                              </a:lnTo>
                              <a:lnTo>
                                <a:pt x="223774" y="213105"/>
                              </a:lnTo>
                              <a:lnTo>
                                <a:pt x="228346" y="213741"/>
                              </a:lnTo>
                              <a:lnTo>
                                <a:pt x="234569" y="213995"/>
                              </a:lnTo>
                              <a:lnTo>
                                <a:pt x="234569" y="226059"/>
                              </a:lnTo>
                              <a:lnTo>
                                <a:pt x="143129" y="226059"/>
                              </a:lnTo>
                              <a:lnTo>
                                <a:pt x="143129" y="213995"/>
                              </a:lnTo>
                              <a:lnTo>
                                <a:pt x="149225" y="213741"/>
                              </a:lnTo>
                              <a:lnTo>
                                <a:pt x="153543" y="213232"/>
                              </a:lnTo>
                              <a:lnTo>
                                <a:pt x="156083" y="212598"/>
                              </a:lnTo>
                              <a:lnTo>
                                <a:pt x="158623" y="211962"/>
                              </a:lnTo>
                              <a:lnTo>
                                <a:pt x="160527" y="211074"/>
                              </a:lnTo>
                              <a:lnTo>
                                <a:pt x="161798" y="210184"/>
                              </a:lnTo>
                              <a:lnTo>
                                <a:pt x="163068" y="209296"/>
                              </a:lnTo>
                              <a:lnTo>
                                <a:pt x="163957" y="208406"/>
                              </a:lnTo>
                              <a:lnTo>
                                <a:pt x="164337" y="207391"/>
                              </a:lnTo>
                              <a:lnTo>
                                <a:pt x="164846" y="206375"/>
                              </a:lnTo>
                              <a:lnTo>
                                <a:pt x="165100" y="205104"/>
                              </a:lnTo>
                              <a:lnTo>
                                <a:pt x="165100" y="203707"/>
                              </a:lnTo>
                              <a:lnTo>
                                <a:pt x="165226" y="201929"/>
                              </a:lnTo>
                              <a:lnTo>
                                <a:pt x="146812" y="154177"/>
                              </a:lnTo>
                              <a:lnTo>
                                <a:pt x="68199" y="154177"/>
                              </a:lnTo>
                              <a:lnTo>
                                <a:pt x="54483" y="186181"/>
                              </a:lnTo>
                              <a:lnTo>
                                <a:pt x="51181" y="193928"/>
                              </a:lnTo>
                              <a:lnTo>
                                <a:pt x="49402" y="199771"/>
                              </a:lnTo>
                              <a:lnTo>
                                <a:pt x="49402" y="203580"/>
                              </a:lnTo>
                              <a:lnTo>
                                <a:pt x="49402" y="204850"/>
                              </a:lnTo>
                              <a:lnTo>
                                <a:pt x="49657" y="205994"/>
                              </a:lnTo>
                              <a:lnTo>
                                <a:pt x="50037" y="206882"/>
                              </a:lnTo>
                              <a:lnTo>
                                <a:pt x="50419" y="207899"/>
                              </a:lnTo>
                              <a:lnTo>
                                <a:pt x="59182" y="212090"/>
                              </a:lnTo>
                              <a:lnTo>
                                <a:pt x="62230" y="212851"/>
                              </a:lnTo>
                              <a:lnTo>
                                <a:pt x="67310" y="213486"/>
                              </a:lnTo>
                              <a:lnTo>
                                <a:pt x="74295" y="214122"/>
                              </a:lnTo>
                              <a:lnTo>
                                <a:pt x="74295" y="226059"/>
                              </a:lnTo>
                              <a:lnTo>
                                <a:pt x="0" y="226059"/>
                              </a:lnTo>
                              <a:lnTo>
                                <a:pt x="0" y="214249"/>
                              </a:lnTo>
                              <a:lnTo>
                                <a:pt x="10033" y="212471"/>
                              </a:lnTo>
                              <a:lnTo>
                                <a:pt x="16256" y="210566"/>
                              </a:lnTo>
                              <a:lnTo>
                                <a:pt x="18542" y="208406"/>
                              </a:lnTo>
                              <a:lnTo>
                                <a:pt x="21082" y="206121"/>
                              </a:lnTo>
                              <a:lnTo>
                                <a:pt x="23749" y="202565"/>
                              </a:lnTo>
                              <a:lnTo>
                                <a:pt x="26415" y="197611"/>
                              </a:lnTo>
                              <a:lnTo>
                                <a:pt x="29210" y="192658"/>
                              </a:lnTo>
                              <a:lnTo>
                                <a:pt x="32258" y="186435"/>
                              </a:lnTo>
                              <a:lnTo>
                                <a:pt x="35687" y="178689"/>
                              </a:lnTo>
                              <a:lnTo>
                                <a:pt x="112013" y="0"/>
                              </a:lnTo>
                              <a:close/>
                            </a:path>
                          </a:pathLst>
                        </a:custGeom>
                        <a:ln w="5270">
                          <a:solidFill>
                            <a:srgbClr val="4479B7"/>
                          </a:solidFill>
                          <a:prstDash val="solid"/>
                        </a:ln>
                      </wps:spPr>
                      <wps:bodyPr wrap="square" lIns="0" tIns="0" rIns="0" bIns="0" rtlCol="0">
                        <a:noAutofit/>
                      </wps:bodyPr>
                    </wps:wsp>
                  </wpg:wgp>
                </a:graphicData>
              </a:graphic>
            </wp:anchor>
          </w:drawing>
        </mc:Choice>
        <mc:Fallback>
          <w:pict>
            <v:group w14:anchorId="3CC7B0C2" id="Group 60" o:spid="_x0000_s1026" style="position:absolute;margin-left:172.75pt;margin-top:19.9pt;width:356.55pt;height:18.6pt;z-index:-251652608;mso-wrap-distance-left:0;mso-wrap-distance-right:0;mso-position-horizontal-relative:page;mso-position-vertical-relative:page" coordsize="45281,2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">
              <v:shape id="Image 61" o:spid="_x0000_s1027" type="#_x0000_t75" style="position:absolute;left:26;top:74;width:1700;height: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">
                <v:imagedata r:id="rId11" o:title=""/>
              </v:shape>
              <v:shape id="Image 62" o:spid="_x0000_s1028" type="#_x0000_t75" style="position:absolute;width:4125;height:2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">
                <v:imagedata r:id="rId12" o:title=""/>
              </v:shape>
              <v:shape id="Image 63" o:spid="_x0000_s1029" type="#_x0000_t75" style="position:absolute;left:4273;top:26;width:40976;height:2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">
                <v:imagedata r:id="rId13" o:title=""/>
              </v:shape>
              <v:shape id="Graphic 64" o:spid="_x0000_s1030" style="position:absolute;left:33432;top:74;width:11817;height:2216;visibility:visible;mso-wrap-style:square;v-text-anchor:top" coordsize="1181735,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" path="m92583,116331r-6477,l80518,116331r-4445,254l71501,116840r-2667,127l68072,117094r,82804l75763,201471r8025,1109l92146,203237r8692,216l110109,203453r8128,-1143l125222,200151r6985,-2158l156337,167640r,-5715l156337,155575,129286,122427r-28702,-5879l92583,116331xem766699,50800r-33909,80391l799846,131191,766699,50800xem326263,50800r-33909,80391l359410,131191,326263,50800xem93091,17145r-10414,l74295,18033r-6223,1778l68072,97281r4859,667l78946,98425r7181,285l94488,98805r10574,-285l142367,83057r1778,-2921l146050,77089r1397,-3303l148463,70357r889,-3556l149860,63119r,-3811l149860,53848r-1143,-5462l146304,43306r-2413,-5206l140335,33654r-4699,-3809l130937,25907r-5969,-3048l117856,20574r-7112,-2286l102489,17145r-9398,xem899160,r66166,l1041146,168021,1115568,r66167,l1181735,12319r-10795,l1162939,12319r-5462,2285l1154302,19176r-1904,2668l1151382,28955r,11430l1151382,180848r,12446l1152905,201549r2922,4191l1158494,207899r5080,1016l1170940,208915r10795,l1181735,221233r-97663,l1084072,208915r10795,l1102868,208915r5460,-2287l1111503,202183r1906,-2793l1114425,192277r,-11429l1114425,40513r-77343,180720l1027557,221233,950087,40513r,140335l950087,193294r-127,7111l949833,202310r5715,4445l962025,208915r7366,l980440,208915r,12318l899160,221233r,-12318l909955,208915r8001,l923417,206628r3175,-4445l928624,199390r889,-7113l929513,180848r,-140463l929513,31623r-889,-6350l926719,21208r-635,-1269l925195,18796r-1016,-1017l923290,16636,912876,13080r-2921,-507l905383,12319r-6223,l899160,xem464693,l649097,r,56896l639064,56896r-1016,-8382l636651,42164r-1905,-4318l632968,33400r-2286,-3428l627888,27431r-2794,-2666l621538,22859r-4191,-1142l613283,20447r-4953,-636l602742,19811r-26797,l575945,180848r,12446l575818,200405r-381,1905l581279,206755r6604,2160l595249,208915r10795,l606044,221233r-97536,l508508,208915r10922,l527304,208915r5588,-2287l535940,202183r2032,-2793l538861,192277r,-11429l538861,19811r-22606,l510032,19811r-5461,509l500126,21208r-4445,890l491998,23622r-3048,2412l486029,28321r-9271,28575l464693,56896,464693,xem,l95885,r12521,240l146558,5842r13589,6604l166497,16001r19685,25781l188468,47751r1143,6350l189611,60578,173503,97482r-22627,10341l158242,108076r29337,17653l191770,130428r3048,5207l196723,141350r1905,5843l199644,153034r,6223l199644,164846r-10795,26797l185547,196342r-4191,4444l176276,204724r-4953,3936l121830,220779r-17309,454l,221233,,208915r11303,l19050,208915r5461,-2160l27686,202183r2286,-3429l30988,191389r,-11304l30988,41275r,-12447l29718,21081,27051,17906,23749,14224,18415,12319r-7112,l,12319,,xe" filled="f" strokecolor="#4479b7" strokeweight=".14639mm">
                <v:path arrowok="t"/>
              </v:shape>
              <v:shape id="Image 65" o:spid="_x0000_s1031" type="#_x0000_t75" style="position:absolute;left:20370;width:12179;height:2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">
                <v:imagedata r:id="rId14" o:title=""/>
              </v:shape>
              <v:shape id="Image 66" o:spid="_x0000_s1032" type="#_x0000_t75" style="position:absolute;left:4246;top:48;width:15438;height:2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">
                <v:imagedata r:id="rId15" o:title=""/>
              </v:shape>
              <v:shape id="Graphic 67" o:spid="_x0000_s1033" style="position:absolute;left:35613;top:26;width:6750;height:2260;visibility:visible;mso-wrap-style:square;v-text-anchor:top" coordsize="67500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" path="m552450,r9906,l637794,180594r3048,7492l643636,193928r17652,18289l664210,213105r4572,636l675005,213995r,12064l583564,226059r,-12064l589661,213741r4318,-509l596519,212598r2540,-636l600963,211074r1271,-890l603504,209296r889,-890l604774,207391r508,-1016l605536,205104r,-1397l605663,201929,587248,154177r-78613,l494919,186181r-3302,7747l489838,199771r,3809l489838,204850r255,1144l490474,206882r381,1017l499618,212090r3047,761l507746,213486r6985,636l514731,226059r-74295,l440436,214249r10033,-1778l456692,210566r2285,-2160l461518,206121r2667,-3556l466851,197611r2795,-4953l472694,186435r3429,-7746l552450,xem112013,r9907,l197358,180594r3048,7492l203200,193928r17652,18289l223774,213105r4572,636l234569,213995r,12064l143129,226059r,-12064l149225,213741r4318,-509l156083,212598r2540,-636l160527,211074r1271,-890l163068,209296r889,-890l164337,207391r509,-1016l165100,205104r,-1397l165226,201929,146812,154177r-78613,l54483,186181r-3302,7747l49402,199771r,3809l49402,204850r255,1144l50037,206882r382,1017l59182,212090r3048,761l67310,213486r6985,636l74295,226059,,226059,,214249r10033,-1778l16256,210566r2286,-2160l21082,206121r2667,-3556l26415,197611r2795,-4953l32258,186435r3429,-7746l112013,xe" filled="f" strokecolor="#4479b7" strokeweight=".14639mm">
                <v:path arrowok="t"/>
              </v:shape>
              <w10:wrap anchorx="page" anchory="page"/>
            </v:group>
          </w:pict>
        </mc:Fallback>
      </mc:AlternateContent>
    </w:r>
    <w:r>
      <w:rPr>
        <w:noProof/>
        <w:sz w:val="20"/>
      </w:rPr>
      <mc:AlternateContent>
        <mc:Choice Requires="wps">
          <w:drawing>
            <wp:anchor distT="0" distB="0" distL="0" distR="0" simplePos="0" relativeHeight="251664896" behindDoc="1" locked="0" layoutInCell="1" allowOverlap="1" wp14:anchorId="352830B9" wp14:editId="61E1EF1D">
              <wp:simplePos x="0" y="0"/>
              <wp:positionH relativeFrom="page">
                <wp:posOffset>3040380</wp:posOffset>
              </wp:positionH>
              <wp:positionV relativeFrom="page">
                <wp:posOffset>549275</wp:posOffset>
              </wp:positionV>
              <wp:extent cx="2459355" cy="330200"/>
              <wp:effectExtent l="0" t="0" r="0" b="0"/>
              <wp:wrapNone/>
              <wp:docPr id="68" name="Textbox 68"/>
              <wp:cNvGraphicFramePr/>
              <a:graphic xmlns:a="http://schemas.openxmlformats.org/drawingml/2006/main">
                <a:graphicData uri="http://schemas.microsoft.com/office/word/2010/wordprocessingShape">
                  <wps:wsp>
                    <wps:cNvSpPr txBox="1"/>
                    <wps:spPr>
                      <a:xfrm>
                        <a:off x="0" y="0"/>
                        <a:ext cx="2459355" cy="330200"/>
                      </a:xfrm>
                      <a:prstGeom prst="rect">
                        <a:avLst/>
                      </a:prstGeom>
                    </wps:spPr>
                    <wps:txbx>
                      <w:txbxContent>
                        <w:p w14:paraId="616E087E" w14:textId="77777777" w:rsidR="002E7AEF" w:rsidRDefault="00000000">
                          <w:pPr>
                            <w:spacing w:line="520" w:lineRule="exact"/>
                            <w:ind w:left="20"/>
                            <w:rPr>
                              <w:rFonts w:ascii="Calibri"/>
                              <w:b/>
                              <w:sz w:val="48"/>
                            </w:rPr>
                          </w:pPr>
                          <w:r>
                            <w:rPr>
                              <w:rFonts w:ascii="Calibri"/>
                              <w:b/>
                              <w:spacing w:val="-2"/>
                              <w:sz w:val="48"/>
                            </w:rPr>
                            <w:t>SISTEM</w:t>
                          </w:r>
                          <w:r>
                            <w:rPr>
                              <w:rFonts w:ascii="Calibri"/>
                              <w:b/>
                              <w:spacing w:val="-18"/>
                              <w:sz w:val="48"/>
                            </w:rPr>
                            <w:t xml:space="preserve"> </w:t>
                          </w:r>
                          <w:r>
                            <w:rPr>
                              <w:rFonts w:ascii="Calibri"/>
                              <w:b/>
                              <w:spacing w:val="-5"/>
                              <w:sz w:val="48"/>
                            </w:rPr>
                            <w:t>KOMPUTER</w:t>
                          </w:r>
                        </w:p>
                      </w:txbxContent>
                    </wps:txbx>
                    <wps:bodyPr wrap="square" lIns="0" tIns="0" rIns="0" bIns="0" rtlCol="0">
                      <a:noAutofit/>
                    </wps:bodyPr>
                  </wps:wsp>
                </a:graphicData>
              </a:graphic>
            </wp:anchor>
          </w:drawing>
        </mc:Choice>
        <mc:Fallback>
          <w:pict>
            <v:shapetype w14:anchorId="352830B9" id="_x0000_t202" coordsize="21600,21600" o:spt="202" path="m,l,21600r21600,l21600,xe">
              <v:stroke joinstyle="miter"/>
              <v:path gradientshapeok="t" o:connecttype="rect"/>
            </v:shapetype>
            <v:shape id="Textbox 68" o:spid="_x0000_s1036" type="#_x0000_t202" style="position:absolute;margin-left:239.4pt;margin-top:43.25pt;width:193.65pt;height:26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" filled="f" stroked="f">
              <v:textbox inset="0,0,0,0">
                <w:txbxContent>
                  <w:p w14:paraId="616E087E" w14:textId="77777777" w:rsidR="002E7AEF" w:rsidRDefault="00000000">
                    <w:pPr>
                      <w:spacing w:line="520" w:lineRule="exact"/>
                      <w:ind w:left="20"/>
                      <w:rPr>
                        <w:rFonts w:ascii="Calibri"/>
                        <w:b/>
                        <w:sz w:val="48"/>
                      </w:rPr>
                    </w:pPr>
                    <w:r>
                      <w:rPr>
                        <w:rFonts w:ascii="Calibri"/>
                        <w:b/>
                        <w:spacing w:val="-2"/>
                        <w:sz w:val="48"/>
                      </w:rPr>
                      <w:t>SISTEM</w:t>
                    </w:r>
                    <w:r>
                      <w:rPr>
                        <w:rFonts w:ascii="Calibri"/>
                        <w:b/>
                        <w:spacing w:val="-18"/>
                        <w:sz w:val="48"/>
                      </w:rPr>
                      <w:t xml:space="preserve"> </w:t>
                    </w:r>
                    <w:r>
                      <w:rPr>
                        <w:rFonts w:ascii="Calibri"/>
                        <w:b/>
                        <w:spacing w:val="-5"/>
                        <w:sz w:val="48"/>
                      </w:rPr>
                      <w:t>KOMPUTER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98"/>
        <w:sz w:val="24"/>
        <w:szCs w:val="24"/>
        <w:lang w:val="id" w:eastAsia="en-US" w:bidi="ar-SA"/>
      </w:rPr>
    </w:lvl>
    <w:lvl w:ilvl="1">
      <w:numFmt w:val="bullet"/>
      <w:lvlText w:val="•"/>
      <w:lvlJc w:val="left"/>
      <w:pPr>
        <w:ind w:left="2052" w:hanging="360"/>
      </w:pPr>
      <w:rPr>
        <w:rFonts w:hint="default"/>
        <w:lang w:val="id" w:eastAsia="en-US" w:bidi="ar-SA"/>
      </w:rPr>
    </w:lvl>
    <w:lvl w:ilvl="2">
      <w:numFmt w:val="bullet"/>
      <w:lvlText w:val="•"/>
      <w:lvlJc w:val="left"/>
      <w:pPr>
        <w:ind w:left="3024" w:hanging="360"/>
      </w:pPr>
      <w:rPr>
        <w:rFonts w:hint="default"/>
        <w:lang w:val="id" w:eastAsia="en-US" w:bidi="ar-SA"/>
      </w:rPr>
    </w:lvl>
    <w:lvl w:ilvl="3">
      <w:numFmt w:val="bullet"/>
      <w:lvlText w:val="•"/>
      <w:lvlJc w:val="left"/>
      <w:pPr>
        <w:ind w:left="3996" w:hanging="360"/>
      </w:pPr>
      <w:rPr>
        <w:rFonts w:hint="default"/>
        <w:lang w:val="id" w:eastAsia="en-US" w:bidi="ar-SA"/>
      </w:rPr>
    </w:lvl>
    <w:lvl w:ilvl="4">
      <w:numFmt w:val="bullet"/>
      <w:lvlText w:val="•"/>
      <w:lvlJc w:val="left"/>
      <w:pPr>
        <w:ind w:left="4968" w:hanging="360"/>
      </w:pPr>
      <w:rPr>
        <w:rFonts w:hint="default"/>
        <w:lang w:val="id" w:eastAsia="en-US" w:bidi="ar-SA"/>
      </w:rPr>
    </w:lvl>
    <w:lvl w:ilvl="5">
      <w:numFmt w:val="bullet"/>
      <w:lvlText w:val="•"/>
      <w:lvlJc w:val="left"/>
      <w:pPr>
        <w:ind w:left="5940" w:hanging="360"/>
      </w:pPr>
      <w:rPr>
        <w:rFonts w:hint="default"/>
        <w:lang w:val="id" w:eastAsia="en-US" w:bidi="ar-SA"/>
      </w:rPr>
    </w:lvl>
    <w:lvl w:ilvl="6">
      <w:numFmt w:val="bullet"/>
      <w:lvlText w:val="•"/>
      <w:lvlJc w:val="left"/>
      <w:pPr>
        <w:ind w:left="6912" w:hanging="360"/>
      </w:pPr>
      <w:rPr>
        <w:rFonts w:hint="default"/>
        <w:lang w:val="id" w:eastAsia="en-US" w:bidi="ar-SA"/>
      </w:rPr>
    </w:lvl>
    <w:lvl w:ilvl="7">
      <w:numFmt w:val="bullet"/>
      <w:lvlText w:val="•"/>
      <w:lvlJc w:val="left"/>
      <w:pPr>
        <w:ind w:left="7884" w:hanging="360"/>
      </w:pPr>
      <w:rPr>
        <w:rFonts w:hint="default"/>
        <w:lang w:val="id" w:eastAsia="en-US" w:bidi="ar-SA"/>
      </w:rPr>
    </w:lvl>
    <w:lvl w:ilvl="8">
      <w:numFmt w:val="bullet"/>
      <w:lvlText w:val="•"/>
      <w:lvlJc w:val="left"/>
      <w:pPr>
        <w:ind w:left="8856" w:hanging="360"/>
      </w:pPr>
      <w:rPr>
        <w:rFonts w:hint="default"/>
        <w:lang w:val="id" w:eastAsia="en-US" w:bidi="ar-SA"/>
      </w:rPr>
    </w:lvl>
  </w:abstractNum>
  <w:abstractNum w:abstractNumId="1" w15:restartNumberingAfterBreak="0">
    <w:nsid w:val="BF205925"/>
    <w:multiLevelType w:val="multilevel"/>
    <w:tmpl w:val="BF205925"/>
    <w:lvl w:ilvl="0">
      <w:start w:val="1"/>
      <w:numFmt w:val="decimal"/>
      <w:lvlText w:val="%1."/>
      <w:lvlJc w:val="left"/>
      <w:pPr>
        <w:ind w:left="1073" w:hanging="356"/>
        <w:jc w:val="left"/>
      </w:pPr>
      <w:rPr>
        <w:rFonts w:hint="default"/>
        <w:spacing w:val="-1"/>
        <w:w w:val="100"/>
        <w:lang w:val="id" w:eastAsia="en-US" w:bidi="ar-SA"/>
      </w:rPr>
    </w:lvl>
    <w:lvl w:ilvl="1">
      <w:numFmt w:val="bullet"/>
      <w:lvlText w:val="•"/>
      <w:lvlJc w:val="left"/>
      <w:pPr>
        <w:ind w:left="2052" w:hanging="356"/>
      </w:pPr>
      <w:rPr>
        <w:rFonts w:hint="default"/>
        <w:lang w:val="id" w:eastAsia="en-US" w:bidi="ar-SA"/>
      </w:rPr>
    </w:lvl>
    <w:lvl w:ilvl="2">
      <w:numFmt w:val="bullet"/>
      <w:lvlText w:val="•"/>
      <w:lvlJc w:val="left"/>
      <w:pPr>
        <w:ind w:left="3024" w:hanging="356"/>
      </w:pPr>
      <w:rPr>
        <w:rFonts w:hint="default"/>
        <w:lang w:val="id" w:eastAsia="en-US" w:bidi="ar-SA"/>
      </w:rPr>
    </w:lvl>
    <w:lvl w:ilvl="3">
      <w:numFmt w:val="bullet"/>
      <w:lvlText w:val="•"/>
      <w:lvlJc w:val="left"/>
      <w:pPr>
        <w:ind w:left="3996" w:hanging="356"/>
      </w:pPr>
      <w:rPr>
        <w:rFonts w:hint="default"/>
        <w:lang w:val="id" w:eastAsia="en-US" w:bidi="ar-SA"/>
      </w:rPr>
    </w:lvl>
    <w:lvl w:ilvl="4">
      <w:numFmt w:val="bullet"/>
      <w:lvlText w:val="•"/>
      <w:lvlJc w:val="left"/>
      <w:pPr>
        <w:ind w:left="4968" w:hanging="356"/>
      </w:pPr>
      <w:rPr>
        <w:rFonts w:hint="default"/>
        <w:lang w:val="id" w:eastAsia="en-US" w:bidi="ar-SA"/>
      </w:rPr>
    </w:lvl>
    <w:lvl w:ilvl="5">
      <w:numFmt w:val="bullet"/>
      <w:lvlText w:val="•"/>
      <w:lvlJc w:val="left"/>
      <w:pPr>
        <w:ind w:left="5940" w:hanging="356"/>
      </w:pPr>
      <w:rPr>
        <w:rFonts w:hint="default"/>
        <w:lang w:val="id" w:eastAsia="en-US" w:bidi="ar-SA"/>
      </w:rPr>
    </w:lvl>
    <w:lvl w:ilvl="6">
      <w:numFmt w:val="bullet"/>
      <w:lvlText w:val="•"/>
      <w:lvlJc w:val="left"/>
      <w:pPr>
        <w:ind w:left="6912" w:hanging="356"/>
      </w:pPr>
      <w:rPr>
        <w:rFonts w:hint="default"/>
        <w:lang w:val="id" w:eastAsia="en-US" w:bidi="ar-SA"/>
      </w:rPr>
    </w:lvl>
    <w:lvl w:ilvl="7">
      <w:numFmt w:val="bullet"/>
      <w:lvlText w:val="•"/>
      <w:lvlJc w:val="left"/>
      <w:pPr>
        <w:ind w:left="7884" w:hanging="356"/>
      </w:pPr>
      <w:rPr>
        <w:rFonts w:hint="default"/>
        <w:lang w:val="id" w:eastAsia="en-US" w:bidi="ar-SA"/>
      </w:rPr>
    </w:lvl>
    <w:lvl w:ilvl="8">
      <w:numFmt w:val="bullet"/>
      <w:lvlText w:val="•"/>
      <w:lvlJc w:val="left"/>
      <w:pPr>
        <w:ind w:left="8856" w:hanging="356"/>
      </w:pPr>
      <w:rPr>
        <w:rFonts w:hint="default"/>
        <w:lang w:val="id" w:eastAsia="en-US" w:bidi="ar-SA"/>
      </w:rPr>
    </w:lvl>
  </w:abstractNum>
  <w:abstractNum w:abstractNumId="2" w15:restartNumberingAfterBreak="0">
    <w:nsid w:val="CF092B84"/>
    <w:multiLevelType w:val="multilevel"/>
    <w:tmpl w:val="CF092B84"/>
    <w:lvl w:ilvl="0">
      <w:start w:val="1"/>
      <w:numFmt w:val="decimal"/>
      <w:lvlText w:val="%1."/>
      <w:lvlJc w:val="left"/>
      <w:pPr>
        <w:ind w:left="787" w:hanging="428"/>
        <w:jc w:val="left"/>
      </w:pPr>
      <w:rPr>
        <w:rFonts w:hint="default"/>
        <w:spacing w:val="-1"/>
        <w:w w:val="98"/>
        <w:lang w:val="id" w:eastAsia="en-US" w:bidi="ar-SA"/>
      </w:rPr>
    </w:lvl>
    <w:lvl w:ilvl="1">
      <w:numFmt w:val="bullet"/>
      <w:lvlText w:val="•"/>
      <w:lvlJc w:val="left"/>
      <w:pPr>
        <w:ind w:left="1782" w:hanging="428"/>
      </w:pPr>
      <w:rPr>
        <w:rFonts w:hint="default"/>
        <w:lang w:val="id" w:eastAsia="en-US" w:bidi="ar-SA"/>
      </w:rPr>
    </w:lvl>
    <w:lvl w:ilvl="2">
      <w:numFmt w:val="bullet"/>
      <w:lvlText w:val="•"/>
      <w:lvlJc w:val="left"/>
      <w:pPr>
        <w:ind w:left="2784" w:hanging="428"/>
      </w:pPr>
      <w:rPr>
        <w:rFonts w:hint="default"/>
        <w:lang w:val="id" w:eastAsia="en-US" w:bidi="ar-SA"/>
      </w:rPr>
    </w:lvl>
    <w:lvl w:ilvl="3">
      <w:numFmt w:val="bullet"/>
      <w:lvlText w:val="•"/>
      <w:lvlJc w:val="left"/>
      <w:pPr>
        <w:ind w:left="3786" w:hanging="428"/>
      </w:pPr>
      <w:rPr>
        <w:rFonts w:hint="default"/>
        <w:lang w:val="id" w:eastAsia="en-US" w:bidi="ar-SA"/>
      </w:rPr>
    </w:lvl>
    <w:lvl w:ilvl="4">
      <w:numFmt w:val="bullet"/>
      <w:lvlText w:val="•"/>
      <w:lvlJc w:val="left"/>
      <w:pPr>
        <w:ind w:left="4788" w:hanging="428"/>
      </w:pPr>
      <w:rPr>
        <w:rFonts w:hint="default"/>
        <w:lang w:val="id" w:eastAsia="en-US" w:bidi="ar-SA"/>
      </w:rPr>
    </w:lvl>
    <w:lvl w:ilvl="5">
      <w:numFmt w:val="bullet"/>
      <w:lvlText w:val="•"/>
      <w:lvlJc w:val="left"/>
      <w:pPr>
        <w:ind w:left="5790" w:hanging="428"/>
      </w:pPr>
      <w:rPr>
        <w:rFonts w:hint="default"/>
        <w:lang w:val="id" w:eastAsia="en-US" w:bidi="ar-SA"/>
      </w:rPr>
    </w:lvl>
    <w:lvl w:ilvl="6">
      <w:numFmt w:val="bullet"/>
      <w:lvlText w:val="•"/>
      <w:lvlJc w:val="left"/>
      <w:pPr>
        <w:ind w:left="6792" w:hanging="428"/>
      </w:pPr>
      <w:rPr>
        <w:rFonts w:hint="default"/>
        <w:lang w:val="id" w:eastAsia="en-US" w:bidi="ar-SA"/>
      </w:rPr>
    </w:lvl>
    <w:lvl w:ilvl="7">
      <w:numFmt w:val="bullet"/>
      <w:lvlText w:val="•"/>
      <w:lvlJc w:val="left"/>
      <w:pPr>
        <w:ind w:left="7794" w:hanging="428"/>
      </w:pPr>
      <w:rPr>
        <w:rFonts w:hint="default"/>
        <w:lang w:val="id" w:eastAsia="en-US" w:bidi="ar-SA"/>
      </w:rPr>
    </w:lvl>
    <w:lvl w:ilvl="8">
      <w:numFmt w:val="bullet"/>
      <w:lvlText w:val="•"/>
      <w:lvlJc w:val="left"/>
      <w:pPr>
        <w:ind w:left="8796" w:hanging="428"/>
      </w:pPr>
      <w:rPr>
        <w:rFonts w:hint="default"/>
        <w:lang w:val="id" w:eastAsia="en-US" w:bidi="ar-SA"/>
      </w:rPr>
    </w:lvl>
  </w:abstractNum>
  <w:abstractNum w:abstractNumId="3" w15:restartNumberingAfterBreak="0">
    <w:nsid w:val="0053208E"/>
    <w:multiLevelType w:val="multilevel"/>
    <w:tmpl w:val="0053208E"/>
    <w:lvl w:ilvl="0">
      <w:numFmt w:val="bullet"/>
      <w:lvlText w:val=""/>
      <w:lvlJc w:val="left"/>
      <w:pPr>
        <w:ind w:left="703" w:hanging="360"/>
      </w:pPr>
      <w:rPr>
        <w:rFonts w:ascii="Wingdings" w:eastAsia="Wingdings" w:hAnsi="Wingdings" w:cs="Wingdings" w:hint="default"/>
        <w:b w:val="0"/>
        <w:bCs w:val="0"/>
        <w:i w:val="0"/>
        <w:iCs w:val="0"/>
        <w:spacing w:val="0"/>
        <w:w w:val="100"/>
        <w:sz w:val="24"/>
        <w:szCs w:val="24"/>
        <w:lang w:val="id" w:eastAsia="en-US" w:bidi="ar-SA"/>
      </w:rPr>
    </w:lvl>
    <w:lvl w:ilvl="1">
      <w:numFmt w:val="bullet"/>
      <w:lvlText w:val="•"/>
      <w:lvlJc w:val="left"/>
      <w:pPr>
        <w:ind w:left="1130" w:hanging="360"/>
      </w:pPr>
      <w:rPr>
        <w:rFonts w:hint="default"/>
        <w:lang w:val="id" w:eastAsia="en-US" w:bidi="ar-SA"/>
      </w:rPr>
    </w:lvl>
    <w:lvl w:ilvl="2">
      <w:numFmt w:val="bullet"/>
      <w:lvlText w:val="•"/>
      <w:lvlJc w:val="left"/>
      <w:pPr>
        <w:ind w:left="1560" w:hanging="360"/>
      </w:pPr>
      <w:rPr>
        <w:rFonts w:hint="default"/>
        <w:lang w:val="id" w:eastAsia="en-US" w:bidi="ar-SA"/>
      </w:rPr>
    </w:lvl>
    <w:lvl w:ilvl="3">
      <w:numFmt w:val="bullet"/>
      <w:lvlText w:val="•"/>
      <w:lvlJc w:val="left"/>
      <w:pPr>
        <w:ind w:left="1990" w:hanging="360"/>
      </w:pPr>
      <w:rPr>
        <w:rFonts w:hint="default"/>
        <w:lang w:val="id" w:eastAsia="en-US" w:bidi="ar-SA"/>
      </w:rPr>
    </w:lvl>
    <w:lvl w:ilvl="4">
      <w:numFmt w:val="bullet"/>
      <w:lvlText w:val="•"/>
      <w:lvlJc w:val="left"/>
      <w:pPr>
        <w:ind w:left="2420" w:hanging="360"/>
      </w:pPr>
      <w:rPr>
        <w:rFonts w:hint="default"/>
        <w:lang w:val="id" w:eastAsia="en-US" w:bidi="ar-SA"/>
      </w:rPr>
    </w:lvl>
    <w:lvl w:ilvl="5">
      <w:numFmt w:val="bullet"/>
      <w:lvlText w:val="•"/>
      <w:lvlJc w:val="left"/>
      <w:pPr>
        <w:ind w:left="2850" w:hanging="360"/>
      </w:pPr>
      <w:rPr>
        <w:rFonts w:hint="default"/>
        <w:lang w:val="id" w:eastAsia="en-US" w:bidi="ar-SA"/>
      </w:rPr>
    </w:lvl>
    <w:lvl w:ilvl="6">
      <w:numFmt w:val="bullet"/>
      <w:lvlText w:val="•"/>
      <w:lvlJc w:val="left"/>
      <w:pPr>
        <w:ind w:left="3280" w:hanging="360"/>
      </w:pPr>
      <w:rPr>
        <w:rFonts w:hint="default"/>
        <w:lang w:val="id" w:eastAsia="en-US" w:bidi="ar-SA"/>
      </w:rPr>
    </w:lvl>
    <w:lvl w:ilvl="7">
      <w:numFmt w:val="bullet"/>
      <w:lvlText w:val="•"/>
      <w:lvlJc w:val="left"/>
      <w:pPr>
        <w:ind w:left="3710" w:hanging="360"/>
      </w:pPr>
      <w:rPr>
        <w:rFonts w:hint="default"/>
        <w:lang w:val="id" w:eastAsia="en-US" w:bidi="ar-SA"/>
      </w:rPr>
    </w:lvl>
    <w:lvl w:ilvl="8">
      <w:numFmt w:val="bullet"/>
      <w:lvlText w:val="•"/>
      <w:lvlJc w:val="left"/>
      <w:pPr>
        <w:ind w:left="4140" w:hanging="360"/>
      </w:pPr>
      <w:rPr>
        <w:rFonts w:hint="default"/>
        <w:lang w:val="id" w:eastAsia="en-US" w:bidi="ar-SA"/>
      </w:rPr>
    </w:lvl>
  </w:abstractNum>
  <w:abstractNum w:abstractNumId="4" w15:restartNumberingAfterBreak="0">
    <w:nsid w:val="0248C179"/>
    <w:multiLevelType w:val="multilevel"/>
    <w:tmpl w:val="0248C179"/>
    <w:lvl w:ilvl="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98"/>
        <w:sz w:val="24"/>
        <w:szCs w:val="24"/>
        <w:lang w:val="id" w:eastAsia="en-US" w:bidi="ar-SA"/>
      </w:rPr>
    </w:lvl>
    <w:lvl w:ilvl="1">
      <w:numFmt w:val="bullet"/>
      <w:lvlText w:val="•"/>
      <w:lvlJc w:val="left"/>
      <w:pPr>
        <w:ind w:left="2052" w:hanging="360"/>
      </w:pPr>
      <w:rPr>
        <w:rFonts w:hint="default"/>
        <w:lang w:val="id" w:eastAsia="en-US" w:bidi="ar-SA"/>
      </w:rPr>
    </w:lvl>
    <w:lvl w:ilvl="2">
      <w:numFmt w:val="bullet"/>
      <w:lvlText w:val="•"/>
      <w:lvlJc w:val="left"/>
      <w:pPr>
        <w:ind w:left="3024" w:hanging="360"/>
      </w:pPr>
      <w:rPr>
        <w:rFonts w:hint="default"/>
        <w:lang w:val="id" w:eastAsia="en-US" w:bidi="ar-SA"/>
      </w:rPr>
    </w:lvl>
    <w:lvl w:ilvl="3">
      <w:numFmt w:val="bullet"/>
      <w:lvlText w:val="•"/>
      <w:lvlJc w:val="left"/>
      <w:pPr>
        <w:ind w:left="3996" w:hanging="360"/>
      </w:pPr>
      <w:rPr>
        <w:rFonts w:hint="default"/>
        <w:lang w:val="id" w:eastAsia="en-US" w:bidi="ar-SA"/>
      </w:rPr>
    </w:lvl>
    <w:lvl w:ilvl="4">
      <w:numFmt w:val="bullet"/>
      <w:lvlText w:val="•"/>
      <w:lvlJc w:val="left"/>
      <w:pPr>
        <w:ind w:left="4968" w:hanging="360"/>
      </w:pPr>
      <w:rPr>
        <w:rFonts w:hint="default"/>
        <w:lang w:val="id" w:eastAsia="en-US" w:bidi="ar-SA"/>
      </w:rPr>
    </w:lvl>
    <w:lvl w:ilvl="5">
      <w:numFmt w:val="bullet"/>
      <w:lvlText w:val="•"/>
      <w:lvlJc w:val="left"/>
      <w:pPr>
        <w:ind w:left="5940" w:hanging="360"/>
      </w:pPr>
      <w:rPr>
        <w:rFonts w:hint="default"/>
        <w:lang w:val="id" w:eastAsia="en-US" w:bidi="ar-SA"/>
      </w:rPr>
    </w:lvl>
    <w:lvl w:ilvl="6">
      <w:numFmt w:val="bullet"/>
      <w:lvlText w:val="•"/>
      <w:lvlJc w:val="left"/>
      <w:pPr>
        <w:ind w:left="6912" w:hanging="360"/>
      </w:pPr>
      <w:rPr>
        <w:rFonts w:hint="default"/>
        <w:lang w:val="id" w:eastAsia="en-US" w:bidi="ar-SA"/>
      </w:rPr>
    </w:lvl>
    <w:lvl w:ilvl="7">
      <w:numFmt w:val="bullet"/>
      <w:lvlText w:val="•"/>
      <w:lvlJc w:val="left"/>
      <w:pPr>
        <w:ind w:left="7884" w:hanging="360"/>
      </w:pPr>
      <w:rPr>
        <w:rFonts w:hint="default"/>
        <w:lang w:val="id" w:eastAsia="en-US" w:bidi="ar-SA"/>
      </w:rPr>
    </w:lvl>
    <w:lvl w:ilvl="8">
      <w:numFmt w:val="bullet"/>
      <w:lvlText w:val="•"/>
      <w:lvlJc w:val="left"/>
      <w:pPr>
        <w:ind w:left="8856" w:hanging="360"/>
      </w:pPr>
      <w:rPr>
        <w:rFonts w:hint="default"/>
        <w:lang w:val="id" w:eastAsia="en-US" w:bidi="ar-SA"/>
      </w:rPr>
    </w:lvl>
  </w:abstractNum>
  <w:abstractNum w:abstractNumId="5" w15:restartNumberingAfterBreak="0">
    <w:nsid w:val="03D62ECE"/>
    <w:multiLevelType w:val="multilevel"/>
    <w:tmpl w:val="03D62ECE"/>
    <w:lvl w:ilvl="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98"/>
        <w:sz w:val="24"/>
        <w:szCs w:val="24"/>
        <w:lang w:val="id" w:eastAsia="en-US" w:bidi="ar-SA"/>
      </w:rPr>
    </w:lvl>
    <w:lvl w:ilvl="1">
      <w:numFmt w:val="bullet"/>
      <w:lvlText w:val="•"/>
      <w:lvlJc w:val="left"/>
      <w:pPr>
        <w:ind w:left="2052" w:hanging="360"/>
      </w:pPr>
      <w:rPr>
        <w:rFonts w:hint="default"/>
        <w:lang w:val="id" w:eastAsia="en-US" w:bidi="ar-SA"/>
      </w:rPr>
    </w:lvl>
    <w:lvl w:ilvl="2">
      <w:numFmt w:val="bullet"/>
      <w:lvlText w:val="•"/>
      <w:lvlJc w:val="left"/>
      <w:pPr>
        <w:ind w:left="3024" w:hanging="360"/>
      </w:pPr>
      <w:rPr>
        <w:rFonts w:hint="default"/>
        <w:lang w:val="id" w:eastAsia="en-US" w:bidi="ar-SA"/>
      </w:rPr>
    </w:lvl>
    <w:lvl w:ilvl="3">
      <w:numFmt w:val="bullet"/>
      <w:lvlText w:val="•"/>
      <w:lvlJc w:val="left"/>
      <w:pPr>
        <w:ind w:left="3996" w:hanging="360"/>
      </w:pPr>
      <w:rPr>
        <w:rFonts w:hint="default"/>
        <w:lang w:val="id" w:eastAsia="en-US" w:bidi="ar-SA"/>
      </w:rPr>
    </w:lvl>
    <w:lvl w:ilvl="4">
      <w:numFmt w:val="bullet"/>
      <w:lvlText w:val="•"/>
      <w:lvlJc w:val="left"/>
      <w:pPr>
        <w:ind w:left="4968" w:hanging="360"/>
      </w:pPr>
      <w:rPr>
        <w:rFonts w:hint="default"/>
        <w:lang w:val="id" w:eastAsia="en-US" w:bidi="ar-SA"/>
      </w:rPr>
    </w:lvl>
    <w:lvl w:ilvl="5">
      <w:numFmt w:val="bullet"/>
      <w:lvlText w:val="•"/>
      <w:lvlJc w:val="left"/>
      <w:pPr>
        <w:ind w:left="5940" w:hanging="360"/>
      </w:pPr>
      <w:rPr>
        <w:rFonts w:hint="default"/>
        <w:lang w:val="id" w:eastAsia="en-US" w:bidi="ar-SA"/>
      </w:rPr>
    </w:lvl>
    <w:lvl w:ilvl="6">
      <w:numFmt w:val="bullet"/>
      <w:lvlText w:val="•"/>
      <w:lvlJc w:val="left"/>
      <w:pPr>
        <w:ind w:left="6912" w:hanging="360"/>
      </w:pPr>
      <w:rPr>
        <w:rFonts w:hint="default"/>
        <w:lang w:val="id" w:eastAsia="en-US" w:bidi="ar-SA"/>
      </w:rPr>
    </w:lvl>
    <w:lvl w:ilvl="7">
      <w:numFmt w:val="bullet"/>
      <w:lvlText w:val="•"/>
      <w:lvlJc w:val="left"/>
      <w:pPr>
        <w:ind w:left="7884" w:hanging="360"/>
      </w:pPr>
      <w:rPr>
        <w:rFonts w:hint="default"/>
        <w:lang w:val="id" w:eastAsia="en-US" w:bidi="ar-SA"/>
      </w:rPr>
    </w:lvl>
    <w:lvl w:ilvl="8">
      <w:numFmt w:val="bullet"/>
      <w:lvlText w:val="•"/>
      <w:lvlJc w:val="left"/>
      <w:pPr>
        <w:ind w:left="8856" w:hanging="360"/>
      </w:pPr>
      <w:rPr>
        <w:rFonts w:hint="default"/>
        <w:lang w:val="id" w:eastAsia="en-US" w:bidi="ar-SA"/>
      </w:rPr>
    </w:lvl>
  </w:abstractNum>
  <w:abstractNum w:abstractNumId="6" w15:restartNumberingAfterBreak="0">
    <w:nsid w:val="11BE5427"/>
    <w:multiLevelType w:val="hybridMultilevel"/>
    <w:tmpl w:val="3BE067D2"/>
    <w:lvl w:ilvl="0" w:tplc="BA5AB0B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B654F3"/>
    <w:multiLevelType w:val="multilevel"/>
    <w:tmpl w:val="25B654F3"/>
    <w:lvl w:ilvl="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98"/>
        <w:sz w:val="24"/>
        <w:szCs w:val="24"/>
        <w:lang w:val="id" w:eastAsia="en-US" w:bidi="ar-SA"/>
      </w:rPr>
    </w:lvl>
    <w:lvl w:ilvl="1">
      <w:numFmt w:val="bullet"/>
      <w:lvlText w:val="•"/>
      <w:lvlJc w:val="left"/>
      <w:pPr>
        <w:ind w:left="2052" w:hanging="360"/>
      </w:pPr>
      <w:rPr>
        <w:rFonts w:hint="default"/>
        <w:lang w:val="id" w:eastAsia="en-US" w:bidi="ar-SA"/>
      </w:rPr>
    </w:lvl>
    <w:lvl w:ilvl="2">
      <w:numFmt w:val="bullet"/>
      <w:lvlText w:val="•"/>
      <w:lvlJc w:val="left"/>
      <w:pPr>
        <w:ind w:left="3024" w:hanging="360"/>
      </w:pPr>
      <w:rPr>
        <w:rFonts w:hint="default"/>
        <w:lang w:val="id" w:eastAsia="en-US" w:bidi="ar-SA"/>
      </w:rPr>
    </w:lvl>
    <w:lvl w:ilvl="3">
      <w:numFmt w:val="bullet"/>
      <w:lvlText w:val="•"/>
      <w:lvlJc w:val="left"/>
      <w:pPr>
        <w:ind w:left="3996" w:hanging="360"/>
      </w:pPr>
      <w:rPr>
        <w:rFonts w:hint="default"/>
        <w:lang w:val="id" w:eastAsia="en-US" w:bidi="ar-SA"/>
      </w:rPr>
    </w:lvl>
    <w:lvl w:ilvl="4">
      <w:numFmt w:val="bullet"/>
      <w:lvlText w:val="•"/>
      <w:lvlJc w:val="left"/>
      <w:pPr>
        <w:ind w:left="4968" w:hanging="360"/>
      </w:pPr>
      <w:rPr>
        <w:rFonts w:hint="default"/>
        <w:lang w:val="id" w:eastAsia="en-US" w:bidi="ar-SA"/>
      </w:rPr>
    </w:lvl>
    <w:lvl w:ilvl="5">
      <w:numFmt w:val="bullet"/>
      <w:lvlText w:val="•"/>
      <w:lvlJc w:val="left"/>
      <w:pPr>
        <w:ind w:left="5940" w:hanging="360"/>
      </w:pPr>
      <w:rPr>
        <w:rFonts w:hint="default"/>
        <w:lang w:val="id" w:eastAsia="en-US" w:bidi="ar-SA"/>
      </w:rPr>
    </w:lvl>
    <w:lvl w:ilvl="6">
      <w:numFmt w:val="bullet"/>
      <w:lvlText w:val="•"/>
      <w:lvlJc w:val="left"/>
      <w:pPr>
        <w:ind w:left="6912" w:hanging="360"/>
      </w:pPr>
      <w:rPr>
        <w:rFonts w:hint="default"/>
        <w:lang w:val="id" w:eastAsia="en-US" w:bidi="ar-SA"/>
      </w:rPr>
    </w:lvl>
    <w:lvl w:ilvl="7">
      <w:numFmt w:val="bullet"/>
      <w:lvlText w:val="•"/>
      <w:lvlJc w:val="left"/>
      <w:pPr>
        <w:ind w:left="7884" w:hanging="360"/>
      </w:pPr>
      <w:rPr>
        <w:rFonts w:hint="default"/>
        <w:lang w:val="id" w:eastAsia="en-US" w:bidi="ar-SA"/>
      </w:rPr>
    </w:lvl>
    <w:lvl w:ilvl="8">
      <w:numFmt w:val="bullet"/>
      <w:lvlText w:val="•"/>
      <w:lvlJc w:val="left"/>
      <w:pPr>
        <w:ind w:left="8856" w:hanging="360"/>
      </w:pPr>
      <w:rPr>
        <w:rFonts w:hint="default"/>
        <w:lang w:val="id" w:eastAsia="en-US" w:bidi="ar-SA"/>
      </w:rPr>
    </w:lvl>
  </w:abstractNum>
  <w:abstractNum w:abstractNumId="8" w15:restartNumberingAfterBreak="0">
    <w:nsid w:val="59ADCABA"/>
    <w:multiLevelType w:val="multilevel"/>
    <w:tmpl w:val="59ADCABA"/>
    <w:lvl w:ilvl="0">
      <w:start w:val="1"/>
      <w:numFmt w:val="decimal"/>
      <w:lvlText w:val="%1."/>
      <w:lvlJc w:val="left"/>
      <w:pPr>
        <w:ind w:left="1073" w:hanging="356"/>
        <w:jc w:val="left"/>
      </w:pPr>
      <w:rPr>
        <w:rFonts w:hint="default"/>
        <w:spacing w:val="-1"/>
        <w:w w:val="98"/>
        <w:lang w:val="id" w:eastAsia="en-US" w:bidi="ar-SA"/>
      </w:rPr>
    </w:lvl>
    <w:lvl w:ilvl="1">
      <w:numFmt w:val="bullet"/>
      <w:lvlText w:val="•"/>
      <w:lvlJc w:val="left"/>
      <w:pPr>
        <w:ind w:left="2052" w:hanging="356"/>
      </w:pPr>
      <w:rPr>
        <w:rFonts w:hint="default"/>
        <w:lang w:val="id" w:eastAsia="en-US" w:bidi="ar-SA"/>
      </w:rPr>
    </w:lvl>
    <w:lvl w:ilvl="2">
      <w:numFmt w:val="bullet"/>
      <w:lvlText w:val="•"/>
      <w:lvlJc w:val="left"/>
      <w:pPr>
        <w:ind w:left="3024" w:hanging="356"/>
      </w:pPr>
      <w:rPr>
        <w:rFonts w:hint="default"/>
        <w:lang w:val="id" w:eastAsia="en-US" w:bidi="ar-SA"/>
      </w:rPr>
    </w:lvl>
    <w:lvl w:ilvl="3">
      <w:numFmt w:val="bullet"/>
      <w:lvlText w:val="•"/>
      <w:lvlJc w:val="left"/>
      <w:pPr>
        <w:ind w:left="3996" w:hanging="356"/>
      </w:pPr>
      <w:rPr>
        <w:rFonts w:hint="default"/>
        <w:lang w:val="id" w:eastAsia="en-US" w:bidi="ar-SA"/>
      </w:rPr>
    </w:lvl>
    <w:lvl w:ilvl="4">
      <w:numFmt w:val="bullet"/>
      <w:lvlText w:val="•"/>
      <w:lvlJc w:val="left"/>
      <w:pPr>
        <w:ind w:left="4968" w:hanging="356"/>
      </w:pPr>
      <w:rPr>
        <w:rFonts w:hint="default"/>
        <w:lang w:val="id" w:eastAsia="en-US" w:bidi="ar-SA"/>
      </w:rPr>
    </w:lvl>
    <w:lvl w:ilvl="5">
      <w:numFmt w:val="bullet"/>
      <w:lvlText w:val="•"/>
      <w:lvlJc w:val="left"/>
      <w:pPr>
        <w:ind w:left="5940" w:hanging="356"/>
      </w:pPr>
      <w:rPr>
        <w:rFonts w:hint="default"/>
        <w:lang w:val="id" w:eastAsia="en-US" w:bidi="ar-SA"/>
      </w:rPr>
    </w:lvl>
    <w:lvl w:ilvl="6">
      <w:numFmt w:val="bullet"/>
      <w:lvlText w:val="•"/>
      <w:lvlJc w:val="left"/>
      <w:pPr>
        <w:ind w:left="6912" w:hanging="356"/>
      </w:pPr>
      <w:rPr>
        <w:rFonts w:hint="default"/>
        <w:lang w:val="id" w:eastAsia="en-US" w:bidi="ar-SA"/>
      </w:rPr>
    </w:lvl>
    <w:lvl w:ilvl="7">
      <w:numFmt w:val="bullet"/>
      <w:lvlText w:val="•"/>
      <w:lvlJc w:val="left"/>
      <w:pPr>
        <w:ind w:left="7884" w:hanging="356"/>
      </w:pPr>
      <w:rPr>
        <w:rFonts w:hint="default"/>
        <w:lang w:val="id" w:eastAsia="en-US" w:bidi="ar-SA"/>
      </w:rPr>
    </w:lvl>
    <w:lvl w:ilvl="8">
      <w:numFmt w:val="bullet"/>
      <w:lvlText w:val="•"/>
      <w:lvlJc w:val="left"/>
      <w:pPr>
        <w:ind w:left="8856" w:hanging="356"/>
      </w:pPr>
      <w:rPr>
        <w:rFonts w:hint="default"/>
        <w:lang w:val="id" w:eastAsia="en-US" w:bidi="ar-SA"/>
      </w:rPr>
    </w:lvl>
  </w:abstractNum>
  <w:abstractNum w:abstractNumId="9" w15:restartNumberingAfterBreak="0">
    <w:nsid w:val="72183CF9"/>
    <w:multiLevelType w:val="multilevel"/>
    <w:tmpl w:val="72183CF9"/>
    <w:lvl w:ilvl="0">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1"/>
        <w:w w:val="98"/>
        <w:sz w:val="24"/>
        <w:szCs w:val="24"/>
        <w:lang w:val="id" w:eastAsia="en-US" w:bidi="ar-SA"/>
      </w:rPr>
    </w:lvl>
    <w:lvl w:ilvl="1">
      <w:numFmt w:val="bullet"/>
      <w:lvlText w:val="•"/>
      <w:lvlJc w:val="left"/>
      <w:pPr>
        <w:ind w:left="2052" w:hanging="360"/>
      </w:pPr>
      <w:rPr>
        <w:rFonts w:hint="default"/>
        <w:lang w:val="id" w:eastAsia="en-US" w:bidi="ar-SA"/>
      </w:rPr>
    </w:lvl>
    <w:lvl w:ilvl="2">
      <w:numFmt w:val="bullet"/>
      <w:lvlText w:val="•"/>
      <w:lvlJc w:val="left"/>
      <w:pPr>
        <w:ind w:left="3024" w:hanging="360"/>
      </w:pPr>
      <w:rPr>
        <w:rFonts w:hint="default"/>
        <w:lang w:val="id" w:eastAsia="en-US" w:bidi="ar-SA"/>
      </w:rPr>
    </w:lvl>
    <w:lvl w:ilvl="3">
      <w:numFmt w:val="bullet"/>
      <w:lvlText w:val="•"/>
      <w:lvlJc w:val="left"/>
      <w:pPr>
        <w:ind w:left="3996" w:hanging="360"/>
      </w:pPr>
      <w:rPr>
        <w:rFonts w:hint="default"/>
        <w:lang w:val="id" w:eastAsia="en-US" w:bidi="ar-SA"/>
      </w:rPr>
    </w:lvl>
    <w:lvl w:ilvl="4">
      <w:numFmt w:val="bullet"/>
      <w:lvlText w:val="•"/>
      <w:lvlJc w:val="left"/>
      <w:pPr>
        <w:ind w:left="4968" w:hanging="360"/>
      </w:pPr>
      <w:rPr>
        <w:rFonts w:hint="default"/>
        <w:lang w:val="id" w:eastAsia="en-US" w:bidi="ar-SA"/>
      </w:rPr>
    </w:lvl>
    <w:lvl w:ilvl="5">
      <w:numFmt w:val="bullet"/>
      <w:lvlText w:val="•"/>
      <w:lvlJc w:val="left"/>
      <w:pPr>
        <w:ind w:left="5940" w:hanging="360"/>
      </w:pPr>
      <w:rPr>
        <w:rFonts w:hint="default"/>
        <w:lang w:val="id" w:eastAsia="en-US" w:bidi="ar-SA"/>
      </w:rPr>
    </w:lvl>
    <w:lvl w:ilvl="6">
      <w:numFmt w:val="bullet"/>
      <w:lvlText w:val="•"/>
      <w:lvlJc w:val="left"/>
      <w:pPr>
        <w:ind w:left="6912" w:hanging="360"/>
      </w:pPr>
      <w:rPr>
        <w:rFonts w:hint="default"/>
        <w:lang w:val="id" w:eastAsia="en-US" w:bidi="ar-SA"/>
      </w:rPr>
    </w:lvl>
    <w:lvl w:ilvl="7">
      <w:numFmt w:val="bullet"/>
      <w:lvlText w:val="•"/>
      <w:lvlJc w:val="left"/>
      <w:pPr>
        <w:ind w:left="7884" w:hanging="360"/>
      </w:pPr>
      <w:rPr>
        <w:rFonts w:hint="default"/>
        <w:lang w:val="id" w:eastAsia="en-US" w:bidi="ar-SA"/>
      </w:rPr>
    </w:lvl>
    <w:lvl w:ilvl="8">
      <w:numFmt w:val="bullet"/>
      <w:lvlText w:val="•"/>
      <w:lvlJc w:val="left"/>
      <w:pPr>
        <w:ind w:left="8856" w:hanging="360"/>
      </w:pPr>
      <w:rPr>
        <w:rFonts w:hint="default"/>
        <w:lang w:val="id" w:eastAsia="en-US" w:bidi="ar-SA"/>
      </w:rPr>
    </w:lvl>
  </w:abstractNum>
  <w:num w:numId="1" w16cid:durableId="745151063">
    <w:abstractNumId w:val="3"/>
  </w:num>
  <w:num w:numId="2" w16cid:durableId="1244415644">
    <w:abstractNumId w:val="2"/>
  </w:num>
  <w:num w:numId="3" w16cid:durableId="573970870">
    <w:abstractNumId w:val="8"/>
  </w:num>
  <w:num w:numId="4" w16cid:durableId="1231306444">
    <w:abstractNumId w:val="1"/>
  </w:num>
  <w:num w:numId="5" w16cid:durableId="1835878254">
    <w:abstractNumId w:val="0"/>
  </w:num>
  <w:num w:numId="6" w16cid:durableId="247662828">
    <w:abstractNumId w:val="5"/>
  </w:num>
  <w:num w:numId="7" w16cid:durableId="731467251">
    <w:abstractNumId w:val="7"/>
  </w:num>
  <w:num w:numId="8" w16cid:durableId="340939077">
    <w:abstractNumId w:val="9"/>
  </w:num>
  <w:num w:numId="9" w16cid:durableId="1094278920">
    <w:abstractNumId w:val="4"/>
  </w:num>
  <w:num w:numId="10" w16cid:durableId="1660377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E7AEF"/>
    <w:rsid w:val="002E7AEF"/>
    <w:rsid w:val="00390C82"/>
    <w:rsid w:val="00BD07C7"/>
    <w:rsid w:val="00C85B8F"/>
    <w:rsid w:val="00D12A85"/>
    <w:rsid w:val="06B11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888E"/>
  <w15:docId w15:val="{3F998C63-00CD-47D6-AED6-4BC620BA0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id"/>
    </w:rPr>
  </w:style>
  <w:style w:type="paragraph" w:styleId="Heading1">
    <w:name w:val="heading 1"/>
    <w:basedOn w:val="Normal"/>
    <w:uiPriority w:val="1"/>
    <w:qFormat/>
    <w:pPr>
      <w:ind w:left="36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line="392" w:lineRule="exact"/>
      <w:ind w:left="1072" w:hanging="354"/>
    </w:pPr>
    <w:rPr>
      <w:rFonts w:ascii="Cambria" w:eastAsia="Cambria" w:hAnsi="Cambria" w:cs="Cambria"/>
    </w:rPr>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35.png"/><Relationship Id="rId39" Type="http://schemas.openxmlformats.org/officeDocument/2006/relationships/image" Target="media/image44.png"/><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image" Target="media/image41.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34.png"/><Relationship Id="rId33" Type="http://schemas.openxmlformats.org/officeDocument/2006/relationships/image" Target="media/image40.png"/><Relationship Id="rId38" Type="http://schemas.openxmlformats.org/officeDocument/2006/relationships/image" Target="media/image43.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41"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33.png"/><Relationship Id="rId32" Type="http://schemas.openxmlformats.org/officeDocument/2006/relationships/image" Target="media/image39.png"/><Relationship Id="rId37" Type="http://schemas.openxmlformats.org/officeDocument/2006/relationships/image" Target="media/image42.png"/><Relationship Id="rId40" Type="http://schemas.openxmlformats.org/officeDocument/2006/relationships/image" Target="media/image4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32.png"/><Relationship Id="rId28" Type="http://schemas.openxmlformats.org/officeDocument/2006/relationships/header" Target="header2.xm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image" Target="media/image36.png"/><Relationship Id="rId30" Type="http://schemas.openxmlformats.org/officeDocument/2006/relationships/image" Target="media/image37.png"/><Relationship Id="rId35" Type="http://schemas.openxmlformats.org/officeDocument/2006/relationships/header" Target="header3.xml"/><Relationship Id="rId43"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s>
</file>

<file path=word/_rels/footer2.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s>
</file>

<file path=word/_rels/footer3.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png"/><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8" Type="http://schemas.openxmlformats.org/officeDocument/2006/relationships/image" Target="media/image21.png"/><Relationship Id="rId13" Type="http://schemas.openxmlformats.org/officeDocument/2006/relationships/image" Target="media/image26.png"/><Relationship Id="rId3" Type="http://schemas.openxmlformats.org/officeDocument/2006/relationships/image" Target="media/image16.png"/><Relationship Id="rId7" Type="http://schemas.openxmlformats.org/officeDocument/2006/relationships/image" Target="media/image20.png"/><Relationship Id="rId12" Type="http://schemas.openxmlformats.org/officeDocument/2006/relationships/image" Target="media/image25.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11" Type="http://schemas.openxmlformats.org/officeDocument/2006/relationships/image" Target="media/image24.png"/><Relationship Id="rId5" Type="http://schemas.openxmlformats.org/officeDocument/2006/relationships/image" Target="media/image18.png"/><Relationship Id="rId15" Type="http://schemas.openxmlformats.org/officeDocument/2006/relationships/image" Target="media/image28.png"/><Relationship Id="rId10" Type="http://schemas.openxmlformats.org/officeDocument/2006/relationships/image" Target="media/image23.png"/><Relationship Id="rId4" Type="http://schemas.openxmlformats.org/officeDocument/2006/relationships/image" Target="media/image17.png"/><Relationship Id="rId9" Type="http://schemas.openxmlformats.org/officeDocument/2006/relationships/image" Target="media/image22.png"/><Relationship Id="rId14" Type="http://schemas.openxmlformats.org/officeDocument/2006/relationships/image" Target="media/image27.png"/></Relationships>
</file>

<file path=word/_rels/header2.xml.rels><?xml version="1.0" encoding="UTF-8" standalone="yes"?>
<Relationships xmlns="http://schemas.openxmlformats.org/package/2006/relationships"><Relationship Id="rId8" Type="http://schemas.openxmlformats.org/officeDocument/2006/relationships/image" Target="media/image21.png"/><Relationship Id="rId13" Type="http://schemas.openxmlformats.org/officeDocument/2006/relationships/image" Target="media/image26.png"/><Relationship Id="rId3" Type="http://schemas.openxmlformats.org/officeDocument/2006/relationships/image" Target="media/image16.png"/><Relationship Id="rId7" Type="http://schemas.openxmlformats.org/officeDocument/2006/relationships/image" Target="media/image20.png"/><Relationship Id="rId12" Type="http://schemas.openxmlformats.org/officeDocument/2006/relationships/image" Target="media/image25.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11" Type="http://schemas.openxmlformats.org/officeDocument/2006/relationships/image" Target="media/image24.png"/><Relationship Id="rId5" Type="http://schemas.openxmlformats.org/officeDocument/2006/relationships/image" Target="media/image18.png"/><Relationship Id="rId15" Type="http://schemas.openxmlformats.org/officeDocument/2006/relationships/image" Target="media/image28.png"/><Relationship Id="rId10" Type="http://schemas.openxmlformats.org/officeDocument/2006/relationships/image" Target="media/image23.png"/><Relationship Id="rId4" Type="http://schemas.openxmlformats.org/officeDocument/2006/relationships/image" Target="media/image17.png"/><Relationship Id="rId9" Type="http://schemas.openxmlformats.org/officeDocument/2006/relationships/image" Target="media/image22.png"/><Relationship Id="rId14" Type="http://schemas.openxmlformats.org/officeDocument/2006/relationships/image" Target="media/image27.png"/></Relationships>
</file>

<file path=word/_rels/header3.xml.rels><?xml version="1.0" encoding="UTF-8" standalone="yes"?>
<Relationships xmlns="http://schemas.openxmlformats.org/package/2006/relationships"><Relationship Id="rId8" Type="http://schemas.openxmlformats.org/officeDocument/2006/relationships/image" Target="media/image21.png"/><Relationship Id="rId13" Type="http://schemas.openxmlformats.org/officeDocument/2006/relationships/image" Target="media/image26.png"/><Relationship Id="rId3" Type="http://schemas.openxmlformats.org/officeDocument/2006/relationships/image" Target="media/image16.png"/><Relationship Id="rId7" Type="http://schemas.openxmlformats.org/officeDocument/2006/relationships/image" Target="media/image20.png"/><Relationship Id="rId12" Type="http://schemas.openxmlformats.org/officeDocument/2006/relationships/image" Target="media/image25.png"/><Relationship Id="rId2" Type="http://schemas.openxmlformats.org/officeDocument/2006/relationships/image" Target="media/image15.png"/><Relationship Id="rId1" Type="http://schemas.openxmlformats.org/officeDocument/2006/relationships/image" Target="media/image14.png"/><Relationship Id="rId6" Type="http://schemas.openxmlformats.org/officeDocument/2006/relationships/image" Target="media/image19.png"/><Relationship Id="rId11" Type="http://schemas.openxmlformats.org/officeDocument/2006/relationships/image" Target="media/image24.png"/><Relationship Id="rId5" Type="http://schemas.openxmlformats.org/officeDocument/2006/relationships/image" Target="media/image18.png"/><Relationship Id="rId15" Type="http://schemas.openxmlformats.org/officeDocument/2006/relationships/image" Target="media/image28.png"/><Relationship Id="rId10" Type="http://schemas.openxmlformats.org/officeDocument/2006/relationships/image" Target="media/image23.png"/><Relationship Id="rId4" Type="http://schemas.openxmlformats.org/officeDocument/2006/relationships/image" Target="media/image17.png"/><Relationship Id="rId9" Type="http://schemas.openxmlformats.org/officeDocument/2006/relationships/image" Target="media/image22.png"/><Relationship Id="rId14"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12</Pages>
  <Words>2069</Words>
  <Characters>11796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Getting Help</vt:lpstr>
    </vt:vector>
  </TitlesOfParts>
  <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Help</dc:title>
  <dc:creator>LENOWO;Agus Fatulloh</dc:creator>
  <cp:lastModifiedBy>FUJITSU</cp:lastModifiedBy>
  <cp:revision>2</cp:revision>
  <dcterms:created xsi:type="dcterms:W3CDTF">2025-12-04T06:52:00Z</dcterms:created>
  <dcterms:modified xsi:type="dcterms:W3CDTF">2025-12-07T10:36:00Z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Microsoft® Word 2019</vt:lpwstr>
  </property>
  <property fmtid="{D5CDD505-2E9C-101B-9397-08002B2CF9AE}" pid="4" name="LastSaved">
    <vt:filetime>2025-12-04T00:00:00Z</vt:filetime>
  </property>
  <property fmtid="{D5CDD505-2E9C-101B-9397-08002B2CF9AE}" pid="5" name="Producer">
    <vt:lpwstr>Microsoft® Word 2019</vt:lpwstr>
  </property>
  <property fmtid="{D5CDD505-2E9C-101B-9397-08002B2CF9AE}" pid="6" name="KSOProductBuildVer">
    <vt:lpwstr>1033-12.2.0.23155</vt:lpwstr>
  </property>
  <property fmtid="{D5CDD505-2E9C-101B-9397-08002B2CF9AE}" pid="7" name="ICV">
    <vt:lpwstr>B1A54FD43EF647DA92C2A969BB9D6C8A_12</vt:lpwstr>
  </property>
</Properties>
</file>